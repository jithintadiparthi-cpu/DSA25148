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38B72B">
      <w:pPr>
        <w:spacing w:line="240" w:lineRule="auto"/>
        <w:ind w:left="44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97220" cy="141224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7704" cy="1412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AB157">
      <w:pPr>
        <w:pStyle w:val="8"/>
        <w:spacing w:before="53"/>
        <w:rPr>
          <w:sz w:val="56"/>
        </w:rPr>
      </w:pPr>
    </w:p>
    <w:p w14:paraId="3C56689E">
      <w:pPr>
        <w:pStyle w:val="2"/>
        <w:spacing w:line="278" w:lineRule="auto"/>
        <w:ind w:left="2" w:right="4"/>
      </w:pPr>
      <w:r>
        <w:fldChar w:fldCharType="begin"/>
      </w:r>
      <w:r>
        <w:instrText xml:space="preserve"> HYPERLINK "https://www.amrita.edu/course/btech-data-structures-and-algorithms/" \h </w:instrText>
      </w:r>
      <w:r>
        <w:fldChar w:fldCharType="separate"/>
      </w:r>
      <w:r>
        <w:t>Data</w:t>
      </w:r>
      <w:r>
        <w:rPr>
          <w:spacing w:val="-12"/>
        </w:rPr>
        <w:t xml:space="preserve"> </w:t>
      </w:r>
      <w:r>
        <w:t>Structures</w:t>
      </w:r>
      <w:r>
        <w:rPr>
          <w:spacing w:val="-12"/>
        </w:rPr>
        <w:t xml:space="preserve"> </w:t>
      </w:r>
      <w:r>
        <w:t>and</w:t>
      </w:r>
      <w:r>
        <w:rPr>
          <w:spacing w:val="-39"/>
        </w:rPr>
        <w:t xml:space="preserve"> </w:t>
      </w:r>
      <w:r>
        <w:t>Algorithms</w:t>
      </w:r>
      <w:r>
        <w:fldChar w:fldCharType="end"/>
      </w:r>
      <w:r>
        <w:t xml:space="preserve"> </w:t>
      </w:r>
      <w:r>
        <w:rPr>
          <w:spacing w:val="-2"/>
        </w:rPr>
        <w:t>23CSE203</w:t>
      </w:r>
    </w:p>
    <w:p w14:paraId="7CD86CE9">
      <w:pPr>
        <w:spacing w:before="163"/>
        <w:ind w:left="4" w:right="2" w:firstLine="0"/>
        <w:jc w:val="center"/>
        <w:rPr>
          <w:rFonts w:ascii="Arial MT"/>
          <w:sz w:val="56"/>
        </w:rPr>
      </w:pPr>
      <w:r>
        <w:rPr>
          <w:rFonts w:ascii="Arial MT"/>
          <w:sz w:val="56"/>
        </w:rPr>
        <w:t>LAB</w:t>
      </w:r>
      <w:r>
        <w:rPr>
          <w:rFonts w:ascii="Arial MT"/>
          <w:spacing w:val="76"/>
          <w:w w:val="150"/>
          <w:sz w:val="56"/>
        </w:rPr>
        <w:t xml:space="preserve"> </w:t>
      </w:r>
      <w:r>
        <w:rPr>
          <w:rFonts w:ascii="Arial MT"/>
          <w:spacing w:val="-2"/>
          <w:sz w:val="56"/>
        </w:rPr>
        <w:t>MANUAL</w:t>
      </w:r>
    </w:p>
    <w:p w14:paraId="53DC3D22">
      <w:pPr>
        <w:pStyle w:val="8"/>
        <w:spacing w:before="30"/>
        <w:rPr>
          <w:rFonts w:ascii="Arial MT"/>
          <w:sz w:val="20"/>
        </w:rPr>
      </w:pPr>
    </w:p>
    <w:tbl>
      <w:tblPr>
        <w:tblStyle w:val="7"/>
        <w:tblW w:w="0" w:type="auto"/>
        <w:tblInd w:w="4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600"/>
        <w:gridCol w:w="4595"/>
      </w:tblGrid>
      <w:tr w14:paraId="013420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8" w:hRule="atLeast"/>
        </w:trPr>
        <w:tc>
          <w:tcPr>
            <w:tcW w:w="4600" w:type="dxa"/>
          </w:tcPr>
          <w:p w14:paraId="6631CE67">
            <w:pPr>
              <w:pStyle w:val="13"/>
              <w:spacing w:line="362" w:lineRule="exact"/>
              <w:rPr>
                <w:sz w:val="32"/>
              </w:rPr>
            </w:pPr>
            <w:r>
              <w:rPr>
                <w:sz w:val="32"/>
              </w:rPr>
              <w:t>Submitted</w:t>
            </w:r>
            <w:r>
              <w:rPr>
                <w:spacing w:val="-13"/>
                <w:sz w:val="32"/>
              </w:rPr>
              <w:t xml:space="preserve"> </w:t>
            </w:r>
            <w:r>
              <w:rPr>
                <w:spacing w:val="-5"/>
                <w:sz w:val="32"/>
              </w:rPr>
              <w:t>by</w:t>
            </w:r>
          </w:p>
        </w:tc>
        <w:tc>
          <w:tcPr>
            <w:tcW w:w="4595" w:type="dxa"/>
          </w:tcPr>
          <w:p w14:paraId="7C537A9E">
            <w:pPr>
              <w:pStyle w:val="13"/>
              <w:ind w:left="0"/>
              <w:rPr>
                <w:sz w:val="34"/>
              </w:rPr>
            </w:pPr>
          </w:p>
        </w:tc>
      </w:tr>
      <w:tr w14:paraId="6A9BA3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4600" w:type="dxa"/>
          </w:tcPr>
          <w:p w14:paraId="473964C5">
            <w:pPr>
              <w:pStyle w:val="13"/>
              <w:spacing w:line="357" w:lineRule="exact"/>
              <w:ind w:left="18"/>
              <w:jc w:val="center"/>
              <w:rPr>
                <w:sz w:val="32"/>
              </w:rPr>
            </w:pPr>
            <w:r>
              <w:rPr>
                <w:spacing w:val="-4"/>
                <w:sz w:val="32"/>
              </w:rPr>
              <w:t>Name</w:t>
            </w:r>
          </w:p>
        </w:tc>
        <w:tc>
          <w:tcPr>
            <w:tcW w:w="4595" w:type="dxa"/>
          </w:tcPr>
          <w:p w14:paraId="38DDD706">
            <w:pPr>
              <w:pStyle w:val="13"/>
              <w:spacing w:line="357" w:lineRule="exact"/>
              <w:ind w:left="13" w:right="8"/>
              <w:jc w:val="center"/>
              <w:rPr>
                <w:sz w:val="32"/>
              </w:rPr>
            </w:pPr>
            <w:r>
              <w:rPr>
                <w:spacing w:val="-2"/>
                <w:sz w:val="32"/>
              </w:rPr>
              <w:t>Tadiparthi</w:t>
            </w:r>
            <w:r>
              <w:rPr>
                <w:spacing w:val="-9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Jithin</w:t>
            </w:r>
          </w:p>
        </w:tc>
      </w:tr>
      <w:tr w14:paraId="5AF24D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4600" w:type="dxa"/>
          </w:tcPr>
          <w:p w14:paraId="2BA1934A">
            <w:pPr>
              <w:pStyle w:val="13"/>
              <w:spacing w:line="362" w:lineRule="exact"/>
              <w:ind w:left="18" w:right="6"/>
              <w:jc w:val="center"/>
              <w:rPr>
                <w:sz w:val="32"/>
              </w:rPr>
            </w:pPr>
            <w:r>
              <w:rPr>
                <w:sz w:val="32"/>
              </w:rPr>
              <w:t>Roll</w:t>
            </w:r>
            <w:r>
              <w:rPr>
                <w:spacing w:val="-7"/>
                <w:sz w:val="32"/>
              </w:rPr>
              <w:t xml:space="preserve"> </w:t>
            </w:r>
            <w:r>
              <w:rPr>
                <w:spacing w:val="-5"/>
                <w:sz w:val="32"/>
              </w:rPr>
              <w:t>No</w:t>
            </w:r>
          </w:p>
        </w:tc>
        <w:tc>
          <w:tcPr>
            <w:tcW w:w="4595" w:type="dxa"/>
          </w:tcPr>
          <w:p w14:paraId="40A6ED0E">
            <w:pPr>
              <w:pStyle w:val="13"/>
              <w:spacing w:line="362" w:lineRule="exact"/>
              <w:ind w:left="13" w:right="8"/>
              <w:jc w:val="center"/>
              <w:rPr>
                <w:sz w:val="32"/>
              </w:rPr>
            </w:pPr>
            <w:r>
              <w:rPr>
                <w:spacing w:val="-2"/>
                <w:sz w:val="32"/>
              </w:rPr>
              <w:t>AV.SC.U4CSE25148</w:t>
            </w:r>
          </w:p>
        </w:tc>
      </w:tr>
      <w:tr w14:paraId="3EB104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4600" w:type="dxa"/>
          </w:tcPr>
          <w:p w14:paraId="73B54E3F">
            <w:pPr>
              <w:pStyle w:val="13"/>
              <w:spacing w:line="362" w:lineRule="exact"/>
              <w:ind w:left="1152"/>
              <w:rPr>
                <w:sz w:val="32"/>
              </w:rPr>
            </w:pPr>
            <w:r>
              <w:rPr>
                <w:spacing w:val="-2"/>
                <w:sz w:val="32"/>
              </w:rPr>
              <w:t>Year/Sem/Section</w:t>
            </w:r>
          </w:p>
        </w:tc>
        <w:tc>
          <w:tcPr>
            <w:tcW w:w="4595" w:type="dxa"/>
          </w:tcPr>
          <w:p w14:paraId="463396C3">
            <w:pPr>
              <w:pStyle w:val="13"/>
              <w:spacing w:line="362" w:lineRule="exact"/>
              <w:ind w:left="13"/>
              <w:jc w:val="center"/>
              <w:rPr>
                <w:sz w:val="32"/>
              </w:rPr>
            </w:pPr>
            <w:r>
              <w:rPr>
                <w:spacing w:val="-2"/>
                <w:sz w:val="32"/>
              </w:rPr>
              <w:t>2</w:t>
            </w:r>
            <w:r>
              <w:rPr>
                <w:spacing w:val="-2"/>
                <w:sz w:val="32"/>
                <w:vertAlign w:val="superscript"/>
              </w:rPr>
              <w:t>nd</w:t>
            </w:r>
            <w:r>
              <w:rPr>
                <w:spacing w:val="-16"/>
                <w:sz w:val="32"/>
                <w:vertAlign w:val="baseline"/>
              </w:rPr>
              <w:t xml:space="preserve"> </w:t>
            </w:r>
            <w:r>
              <w:rPr>
                <w:spacing w:val="-2"/>
                <w:sz w:val="32"/>
                <w:vertAlign w:val="baseline"/>
              </w:rPr>
              <w:t>Year/3</w:t>
            </w:r>
            <w:r>
              <w:rPr>
                <w:spacing w:val="-2"/>
                <w:sz w:val="32"/>
                <w:vertAlign w:val="superscript"/>
              </w:rPr>
              <w:t>rd</w:t>
            </w:r>
            <w:r>
              <w:rPr>
                <w:spacing w:val="-6"/>
                <w:sz w:val="32"/>
                <w:vertAlign w:val="baseline"/>
              </w:rPr>
              <w:t xml:space="preserve"> </w:t>
            </w:r>
            <w:r>
              <w:rPr>
                <w:spacing w:val="-2"/>
                <w:sz w:val="32"/>
                <w:vertAlign w:val="baseline"/>
              </w:rPr>
              <w:t>Sem/CSE-</w:t>
            </w:r>
            <w:r>
              <w:rPr>
                <w:spacing w:val="-10"/>
                <w:sz w:val="32"/>
                <w:vertAlign w:val="baseline"/>
              </w:rPr>
              <w:t>B</w:t>
            </w:r>
          </w:p>
        </w:tc>
      </w:tr>
      <w:tr w14:paraId="604AC5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4600" w:type="dxa"/>
          </w:tcPr>
          <w:p w14:paraId="6CC3FF56">
            <w:pPr>
              <w:pStyle w:val="13"/>
              <w:spacing w:line="362" w:lineRule="exact"/>
              <w:ind w:left="18"/>
              <w:jc w:val="center"/>
              <w:rPr>
                <w:sz w:val="32"/>
              </w:rPr>
            </w:pPr>
            <w:r>
              <w:rPr>
                <w:spacing w:val="-2"/>
                <w:sz w:val="32"/>
              </w:rPr>
              <w:t>Credits</w:t>
            </w:r>
          </w:p>
        </w:tc>
        <w:tc>
          <w:tcPr>
            <w:tcW w:w="4595" w:type="dxa"/>
          </w:tcPr>
          <w:p w14:paraId="03AAE83F">
            <w:pPr>
              <w:pStyle w:val="13"/>
              <w:spacing w:line="362" w:lineRule="exact"/>
              <w:ind w:left="13"/>
              <w:jc w:val="center"/>
              <w:rPr>
                <w:sz w:val="32"/>
              </w:rPr>
            </w:pPr>
            <w:r>
              <w:rPr>
                <w:spacing w:val="-10"/>
                <w:sz w:val="32"/>
              </w:rPr>
              <w:t>5</w:t>
            </w:r>
          </w:p>
        </w:tc>
      </w:tr>
    </w:tbl>
    <w:p w14:paraId="67143913">
      <w:pPr>
        <w:pStyle w:val="8"/>
        <w:rPr>
          <w:rFonts w:ascii="Arial MT"/>
          <w:sz w:val="20"/>
        </w:rPr>
      </w:pPr>
    </w:p>
    <w:p w14:paraId="62321259">
      <w:pPr>
        <w:pStyle w:val="8"/>
        <w:rPr>
          <w:rFonts w:ascii="Arial MT"/>
          <w:sz w:val="20"/>
        </w:rPr>
      </w:pPr>
    </w:p>
    <w:p w14:paraId="08A44C8B">
      <w:pPr>
        <w:pStyle w:val="8"/>
        <w:spacing w:before="219"/>
        <w:rPr>
          <w:rFonts w:ascii="Arial MT"/>
          <w:sz w:val="20"/>
        </w:rPr>
      </w:pPr>
    </w:p>
    <w:tbl>
      <w:tblPr>
        <w:tblStyle w:val="7"/>
        <w:tblW w:w="0" w:type="auto"/>
        <w:tblInd w:w="4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672"/>
        <w:gridCol w:w="4667"/>
      </w:tblGrid>
      <w:tr w14:paraId="1945F2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9" w:hRule="atLeast"/>
        </w:trPr>
        <w:tc>
          <w:tcPr>
            <w:tcW w:w="4672" w:type="dxa"/>
          </w:tcPr>
          <w:p w14:paraId="2FCEB1CA">
            <w:pPr>
              <w:pStyle w:val="13"/>
              <w:spacing w:before="359"/>
              <w:ind w:left="16" w:right="7"/>
              <w:jc w:val="center"/>
              <w:rPr>
                <w:sz w:val="32"/>
              </w:rPr>
            </w:pPr>
            <w:r>
              <w:rPr>
                <w:sz w:val="32"/>
              </w:rPr>
              <w:t>Submitted</w:t>
            </w:r>
            <w:r>
              <w:rPr>
                <w:spacing w:val="-13"/>
                <w:sz w:val="32"/>
              </w:rPr>
              <w:t xml:space="preserve"> </w:t>
            </w:r>
            <w:r>
              <w:rPr>
                <w:spacing w:val="-5"/>
                <w:sz w:val="32"/>
              </w:rPr>
              <w:t>to</w:t>
            </w:r>
          </w:p>
        </w:tc>
        <w:tc>
          <w:tcPr>
            <w:tcW w:w="4667" w:type="dxa"/>
          </w:tcPr>
          <w:p w14:paraId="58C85943">
            <w:pPr>
              <w:pStyle w:val="13"/>
              <w:spacing w:before="359"/>
              <w:ind w:left="17"/>
              <w:jc w:val="center"/>
              <w:rPr>
                <w:sz w:val="32"/>
              </w:rPr>
            </w:pPr>
            <w:r>
              <w:rPr>
                <w:spacing w:val="-2"/>
                <w:sz w:val="32"/>
              </w:rPr>
              <w:t>Dr.</w:t>
            </w:r>
            <w:r>
              <w:rPr>
                <w:spacing w:val="-17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Raj</w:t>
            </w:r>
            <w:r>
              <w:rPr>
                <w:spacing w:val="-17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Kumar</w:t>
            </w:r>
            <w:r>
              <w:rPr>
                <w:spacing w:val="-18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Batchu</w:t>
            </w:r>
          </w:p>
        </w:tc>
      </w:tr>
      <w:tr w14:paraId="41BFD2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2" w:hRule="atLeast"/>
        </w:trPr>
        <w:tc>
          <w:tcPr>
            <w:tcW w:w="4672" w:type="dxa"/>
          </w:tcPr>
          <w:p w14:paraId="4463E879">
            <w:pPr>
              <w:pStyle w:val="13"/>
              <w:spacing w:before="358"/>
              <w:ind w:left="16"/>
              <w:jc w:val="center"/>
              <w:rPr>
                <w:sz w:val="32"/>
              </w:rPr>
            </w:pPr>
            <w:r>
              <w:rPr>
                <w:spacing w:val="-2"/>
                <w:sz w:val="32"/>
              </w:rPr>
              <w:t>Designation</w:t>
            </w:r>
          </w:p>
        </w:tc>
        <w:tc>
          <w:tcPr>
            <w:tcW w:w="4667" w:type="dxa"/>
          </w:tcPr>
          <w:p w14:paraId="74614160">
            <w:pPr>
              <w:pStyle w:val="13"/>
              <w:spacing w:before="358"/>
              <w:ind w:left="17" w:right="10"/>
              <w:jc w:val="center"/>
              <w:rPr>
                <w:sz w:val="32"/>
              </w:rPr>
            </w:pPr>
            <w:r>
              <w:rPr>
                <w:sz w:val="32"/>
              </w:rPr>
              <w:t>Asst.</w:t>
            </w:r>
            <w:r>
              <w:rPr>
                <w:spacing w:val="-11"/>
                <w:sz w:val="32"/>
              </w:rPr>
              <w:t xml:space="preserve"> </w:t>
            </w:r>
            <w:r>
              <w:rPr>
                <w:sz w:val="32"/>
              </w:rPr>
              <w:t>Proffessor</w:t>
            </w:r>
            <w:r>
              <w:rPr>
                <w:spacing w:val="-13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(SI.Grade)</w:t>
            </w:r>
          </w:p>
        </w:tc>
      </w:tr>
      <w:tr w14:paraId="4708E0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8" w:hRule="atLeast"/>
        </w:trPr>
        <w:tc>
          <w:tcPr>
            <w:tcW w:w="4672" w:type="dxa"/>
          </w:tcPr>
          <w:p w14:paraId="79B24399">
            <w:pPr>
              <w:pStyle w:val="13"/>
              <w:spacing w:before="363" w:line="365" w:lineRule="exact"/>
              <w:ind w:left="16"/>
              <w:jc w:val="center"/>
              <w:rPr>
                <w:sz w:val="32"/>
              </w:rPr>
            </w:pPr>
            <w:r>
              <w:rPr>
                <w:spacing w:val="-2"/>
                <w:sz w:val="32"/>
              </w:rPr>
              <w:t>Department</w:t>
            </w:r>
          </w:p>
        </w:tc>
        <w:tc>
          <w:tcPr>
            <w:tcW w:w="4667" w:type="dxa"/>
          </w:tcPr>
          <w:p w14:paraId="1766B03A">
            <w:pPr>
              <w:pStyle w:val="13"/>
              <w:spacing w:before="363" w:line="365" w:lineRule="exact"/>
              <w:ind w:left="17" w:right="2"/>
              <w:jc w:val="center"/>
              <w:rPr>
                <w:sz w:val="32"/>
              </w:rPr>
            </w:pPr>
            <w:r>
              <w:rPr>
                <w:sz w:val="32"/>
              </w:rPr>
              <w:t>School</w:t>
            </w:r>
            <w:r>
              <w:rPr>
                <w:spacing w:val="-7"/>
                <w:sz w:val="32"/>
              </w:rPr>
              <w:t xml:space="preserve"> </w:t>
            </w:r>
            <w:r>
              <w:rPr>
                <w:sz w:val="32"/>
              </w:rPr>
              <w:t>of</w:t>
            </w:r>
            <w:r>
              <w:rPr>
                <w:spacing w:val="-5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Computing</w:t>
            </w:r>
          </w:p>
        </w:tc>
      </w:tr>
    </w:tbl>
    <w:p w14:paraId="5D1AA6F0">
      <w:pPr>
        <w:pStyle w:val="8"/>
        <w:rPr>
          <w:rFonts w:ascii="Arial MT"/>
          <w:sz w:val="20"/>
        </w:rPr>
      </w:pPr>
    </w:p>
    <w:p w14:paraId="49DD7B57">
      <w:pPr>
        <w:pStyle w:val="8"/>
        <w:rPr>
          <w:rFonts w:ascii="Arial MT"/>
          <w:sz w:val="20"/>
        </w:rPr>
      </w:pPr>
    </w:p>
    <w:p w14:paraId="324482C3">
      <w:pPr>
        <w:pStyle w:val="8"/>
        <w:rPr>
          <w:rFonts w:ascii="Arial MT"/>
          <w:sz w:val="20"/>
        </w:rPr>
      </w:pPr>
    </w:p>
    <w:p w14:paraId="434928E4">
      <w:pPr>
        <w:pStyle w:val="8"/>
        <w:rPr>
          <w:rFonts w:ascii="Arial MT"/>
          <w:sz w:val="20"/>
        </w:rPr>
      </w:pPr>
    </w:p>
    <w:p w14:paraId="767DEB11">
      <w:pPr>
        <w:pStyle w:val="8"/>
        <w:rPr>
          <w:rFonts w:ascii="Arial MT"/>
          <w:sz w:val="20"/>
        </w:rPr>
      </w:pPr>
    </w:p>
    <w:p w14:paraId="053B9944">
      <w:pPr>
        <w:pStyle w:val="8"/>
        <w:rPr>
          <w:rFonts w:ascii="Arial MT"/>
          <w:sz w:val="20"/>
        </w:rPr>
      </w:pPr>
    </w:p>
    <w:p w14:paraId="118F4433">
      <w:pPr>
        <w:pStyle w:val="8"/>
        <w:rPr>
          <w:rFonts w:ascii="Arial MT"/>
          <w:sz w:val="20"/>
        </w:rPr>
      </w:pPr>
    </w:p>
    <w:p w14:paraId="1E7A7ABA">
      <w:pPr>
        <w:pStyle w:val="8"/>
        <w:rPr>
          <w:rFonts w:ascii="Arial MT"/>
          <w:sz w:val="20"/>
        </w:rPr>
      </w:pPr>
    </w:p>
    <w:p w14:paraId="21EC8E17">
      <w:pPr>
        <w:pStyle w:val="8"/>
        <w:rPr>
          <w:rFonts w:ascii="Arial MT"/>
          <w:sz w:val="20"/>
        </w:rPr>
      </w:pPr>
    </w:p>
    <w:p w14:paraId="4895E784">
      <w:pPr>
        <w:pStyle w:val="8"/>
        <w:spacing w:before="101"/>
        <w:rPr>
          <w:rFonts w:ascii="Arial MT"/>
          <w:sz w:val="20"/>
        </w:rPr>
      </w:pPr>
    </w:p>
    <w:tbl>
      <w:tblPr>
        <w:tblStyle w:val="7"/>
        <w:tblW w:w="0" w:type="auto"/>
        <w:tblInd w:w="4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57"/>
        <w:gridCol w:w="2252"/>
        <w:gridCol w:w="2257"/>
        <w:gridCol w:w="2252"/>
      </w:tblGrid>
      <w:tr w14:paraId="48084C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2257" w:type="dxa"/>
          </w:tcPr>
          <w:p w14:paraId="66BE2C50">
            <w:pPr>
              <w:pStyle w:val="13"/>
              <w:spacing w:line="253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S.NO</w:t>
            </w:r>
          </w:p>
        </w:tc>
        <w:tc>
          <w:tcPr>
            <w:tcW w:w="2252" w:type="dxa"/>
          </w:tcPr>
          <w:p w14:paraId="5517C06C">
            <w:pPr>
              <w:pStyle w:val="13"/>
              <w:spacing w:line="253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TITLE</w:t>
            </w:r>
          </w:p>
        </w:tc>
        <w:tc>
          <w:tcPr>
            <w:tcW w:w="2257" w:type="dxa"/>
          </w:tcPr>
          <w:p w14:paraId="16A949FC">
            <w:pPr>
              <w:pStyle w:val="13"/>
              <w:spacing w:line="25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PAGE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NO</w:t>
            </w:r>
          </w:p>
        </w:tc>
        <w:tc>
          <w:tcPr>
            <w:tcW w:w="2252" w:type="dxa"/>
          </w:tcPr>
          <w:p w14:paraId="6D662A46">
            <w:pPr>
              <w:pStyle w:val="13"/>
              <w:spacing w:line="253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REMARKS</w:t>
            </w:r>
          </w:p>
        </w:tc>
      </w:tr>
    </w:tbl>
    <w:p w14:paraId="4E1A88A2">
      <w:pPr>
        <w:pStyle w:val="13"/>
        <w:spacing w:after="0" w:line="253" w:lineRule="exact"/>
        <w:rPr>
          <w:sz w:val="24"/>
        </w:rPr>
        <w:sectPr>
          <w:type w:val="continuous"/>
          <w:pgSz w:w="11910" w:h="16840"/>
          <w:pgMar w:top="1420" w:right="992" w:bottom="1353" w:left="992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tbl>
      <w:tblPr>
        <w:tblStyle w:val="7"/>
        <w:tblW w:w="0" w:type="auto"/>
        <w:tblInd w:w="4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57"/>
        <w:gridCol w:w="2252"/>
        <w:gridCol w:w="2257"/>
        <w:gridCol w:w="2252"/>
      </w:tblGrid>
      <w:tr w14:paraId="67FA84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</w:trPr>
        <w:tc>
          <w:tcPr>
            <w:tcW w:w="2257" w:type="dxa"/>
          </w:tcPr>
          <w:p w14:paraId="672335EC">
            <w:pPr>
              <w:pStyle w:val="13"/>
              <w:spacing w:line="349" w:lineRule="exact"/>
              <w:rPr>
                <w:sz w:val="32"/>
              </w:rPr>
            </w:pPr>
            <w:r>
              <w:rPr>
                <w:spacing w:val="-10"/>
                <w:sz w:val="32"/>
              </w:rPr>
              <w:t>1</w:t>
            </w:r>
          </w:p>
        </w:tc>
        <w:tc>
          <w:tcPr>
            <w:tcW w:w="2252" w:type="dxa"/>
          </w:tcPr>
          <w:p w14:paraId="07111410">
            <w:pPr>
              <w:pStyle w:val="13"/>
              <w:ind w:left="0"/>
              <w:rPr>
                <w:sz w:val="28"/>
              </w:rPr>
            </w:pPr>
          </w:p>
        </w:tc>
        <w:tc>
          <w:tcPr>
            <w:tcW w:w="2257" w:type="dxa"/>
          </w:tcPr>
          <w:p w14:paraId="74272CFF">
            <w:pPr>
              <w:pStyle w:val="13"/>
              <w:ind w:left="0"/>
              <w:rPr>
                <w:sz w:val="28"/>
              </w:rPr>
            </w:pPr>
          </w:p>
        </w:tc>
        <w:tc>
          <w:tcPr>
            <w:tcW w:w="2252" w:type="dxa"/>
          </w:tcPr>
          <w:p w14:paraId="040EBCD1">
            <w:pPr>
              <w:pStyle w:val="13"/>
              <w:ind w:left="0"/>
              <w:rPr>
                <w:sz w:val="28"/>
              </w:rPr>
            </w:pPr>
          </w:p>
        </w:tc>
      </w:tr>
      <w:tr w14:paraId="4F53D7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2257" w:type="dxa"/>
          </w:tcPr>
          <w:p w14:paraId="49654B6D">
            <w:pPr>
              <w:pStyle w:val="13"/>
              <w:ind w:left="0"/>
              <w:rPr>
                <w:sz w:val="28"/>
              </w:rPr>
            </w:pPr>
          </w:p>
        </w:tc>
        <w:tc>
          <w:tcPr>
            <w:tcW w:w="2252" w:type="dxa"/>
          </w:tcPr>
          <w:p w14:paraId="7371FE45">
            <w:pPr>
              <w:pStyle w:val="13"/>
              <w:ind w:left="0"/>
              <w:rPr>
                <w:sz w:val="28"/>
              </w:rPr>
            </w:pPr>
          </w:p>
        </w:tc>
        <w:tc>
          <w:tcPr>
            <w:tcW w:w="2257" w:type="dxa"/>
          </w:tcPr>
          <w:p w14:paraId="2E70DA8B">
            <w:pPr>
              <w:pStyle w:val="13"/>
              <w:ind w:left="0"/>
              <w:rPr>
                <w:sz w:val="28"/>
              </w:rPr>
            </w:pPr>
          </w:p>
        </w:tc>
        <w:tc>
          <w:tcPr>
            <w:tcW w:w="2252" w:type="dxa"/>
          </w:tcPr>
          <w:p w14:paraId="43451C85">
            <w:pPr>
              <w:pStyle w:val="13"/>
              <w:ind w:left="0"/>
              <w:rPr>
                <w:sz w:val="28"/>
              </w:rPr>
            </w:pPr>
          </w:p>
        </w:tc>
      </w:tr>
      <w:tr w14:paraId="516DCD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</w:trPr>
        <w:tc>
          <w:tcPr>
            <w:tcW w:w="2257" w:type="dxa"/>
          </w:tcPr>
          <w:p w14:paraId="4E7B4A41">
            <w:pPr>
              <w:pStyle w:val="13"/>
              <w:ind w:left="0"/>
              <w:rPr>
                <w:sz w:val="28"/>
              </w:rPr>
            </w:pPr>
          </w:p>
        </w:tc>
        <w:tc>
          <w:tcPr>
            <w:tcW w:w="2252" w:type="dxa"/>
          </w:tcPr>
          <w:p w14:paraId="7D6E48ED">
            <w:pPr>
              <w:pStyle w:val="13"/>
              <w:ind w:left="0"/>
              <w:rPr>
                <w:sz w:val="28"/>
              </w:rPr>
            </w:pPr>
          </w:p>
        </w:tc>
        <w:tc>
          <w:tcPr>
            <w:tcW w:w="2257" w:type="dxa"/>
          </w:tcPr>
          <w:p w14:paraId="0625ED0E">
            <w:pPr>
              <w:pStyle w:val="13"/>
              <w:ind w:left="0"/>
              <w:rPr>
                <w:sz w:val="28"/>
              </w:rPr>
            </w:pPr>
          </w:p>
        </w:tc>
        <w:tc>
          <w:tcPr>
            <w:tcW w:w="2252" w:type="dxa"/>
          </w:tcPr>
          <w:p w14:paraId="146A0D26">
            <w:pPr>
              <w:pStyle w:val="13"/>
              <w:ind w:left="0"/>
              <w:rPr>
                <w:sz w:val="28"/>
              </w:rPr>
            </w:pPr>
          </w:p>
        </w:tc>
      </w:tr>
      <w:tr w14:paraId="431AB5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</w:trPr>
        <w:tc>
          <w:tcPr>
            <w:tcW w:w="2257" w:type="dxa"/>
          </w:tcPr>
          <w:p w14:paraId="7484DFDE">
            <w:pPr>
              <w:pStyle w:val="13"/>
              <w:ind w:left="0"/>
              <w:rPr>
                <w:sz w:val="28"/>
              </w:rPr>
            </w:pPr>
          </w:p>
        </w:tc>
        <w:tc>
          <w:tcPr>
            <w:tcW w:w="2252" w:type="dxa"/>
          </w:tcPr>
          <w:p w14:paraId="75F3699F">
            <w:pPr>
              <w:pStyle w:val="13"/>
              <w:ind w:left="0"/>
              <w:rPr>
                <w:sz w:val="28"/>
              </w:rPr>
            </w:pPr>
          </w:p>
        </w:tc>
        <w:tc>
          <w:tcPr>
            <w:tcW w:w="2257" w:type="dxa"/>
          </w:tcPr>
          <w:p w14:paraId="70F5C226">
            <w:pPr>
              <w:pStyle w:val="13"/>
              <w:ind w:left="0"/>
              <w:rPr>
                <w:sz w:val="28"/>
              </w:rPr>
            </w:pPr>
          </w:p>
        </w:tc>
        <w:tc>
          <w:tcPr>
            <w:tcW w:w="2252" w:type="dxa"/>
          </w:tcPr>
          <w:p w14:paraId="40D9E4D7">
            <w:pPr>
              <w:pStyle w:val="13"/>
              <w:ind w:left="0"/>
              <w:rPr>
                <w:sz w:val="28"/>
              </w:rPr>
            </w:pPr>
          </w:p>
        </w:tc>
      </w:tr>
      <w:tr w14:paraId="4D4B70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</w:trPr>
        <w:tc>
          <w:tcPr>
            <w:tcW w:w="2257" w:type="dxa"/>
          </w:tcPr>
          <w:p w14:paraId="09838FCF">
            <w:pPr>
              <w:pStyle w:val="13"/>
              <w:ind w:left="0"/>
              <w:rPr>
                <w:sz w:val="28"/>
              </w:rPr>
            </w:pPr>
          </w:p>
        </w:tc>
        <w:tc>
          <w:tcPr>
            <w:tcW w:w="2252" w:type="dxa"/>
          </w:tcPr>
          <w:p w14:paraId="71A7EC89">
            <w:pPr>
              <w:pStyle w:val="13"/>
              <w:ind w:left="0"/>
              <w:rPr>
                <w:sz w:val="28"/>
              </w:rPr>
            </w:pPr>
          </w:p>
        </w:tc>
        <w:tc>
          <w:tcPr>
            <w:tcW w:w="2257" w:type="dxa"/>
          </w:tcPr>
          <w:p w14:paraId="05D7F946">
            <w:pPr>
              <w:pStyle w:val="13"/>
              <w:ind w:left="0"/>
              <w:rPr>
                <w:sz w:val="28"/>
              </w:rPr>
            </w:pPr>
          </w:p>
        </w:tc>
        <w:tc>
          <w:tcPr>
            <w:tcW w:w="2252" w:type="dxa"/>
          </w:tcPr>
          <w:p w14:paraId="258664BF">
            <w:pPr>
              <w:pStyle w:val="13"/>
              <w:ind w:left="0"/>
              <w:rPr>
                <w:sz w:val="28"/>
              </w:rPr>
            </w:pPr>
          </w:p>
        </w:tc>
      </w:tr>
    </w:tbl>
    <w:p w14:paraId="36137447">
      <w:pPr>
        <w:pStyle w:val="13"/>
        <w:spacing w:after="0"/>
        <w:rPr>
          <w:sz w:val="28"/>
        </w:rPr>
        <w:sectPr>
          <w:type w:val="continuous"/>
          <w:pgSz w:w="11910" w:h="16840"/>
          <w:pgMar w:top="1400" w:right="992" w:bottom="280" w:left="992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4167020E">
      <w:pPr>
        <w:spacing w:before="61"/>
        <w:ind w:left="0" w:right="867" w:firstLine="0"/>
        <w:jc w:val="center"/>
        <w:rPr>
          <w:rFonts w:ascii="Arial MT"/>
          <w:sz w:val="40"/>
        </w:rPr>
      </w:pPr>
      <w:bookmarkStart w:id="0" w:name="WEEK -1"/>
      <w:bookmarkEnd w:id="0"/>
      <w:r>
        <w:rPr>
          <w:rFonts w:ascii="Arial MT"/>
          <w:color w:val="0E4660"/>
          <w:sz w:val="40"/>
        </w:rPr>
        <w:t>WEEK</w:t>
      </w:r>
      <w:r>
        <w:rPr>
          <w:rFonts w:ascii="Arial MT"/>
          <w:color w:val="0E4660"/>
          <w:spacing w:val="-12"/>
          <w:sz w:val="40"/>
        </w:rPr>
        <w:t xml:space="preserve"> </w:t>
      </w:r>
      <w:r>
        <w:rPr>
          <w:rFonts w:ascii="Arial MT"/>
          <w:color w:val="0E4660"/>
          <w:sz w:val="40"/>
        </w:rPr>
        <w:t>-</w:t>
      </w:r>
      <w:r>
        <w:rPr>
          <w:rFonts w:ascii="Arial MT"/>
          <w:color w:val="0E4660"/>
          <w:spacing w:val="-10"/>
          <w:sz w:val="40"/>
        </w:rPr>
        <w:t>1</w:t>
      </w:r>
    </w:p>
    <w:p w14:paraId="3BC7EF8E">
      <w:pPr>
        <w:pStyle w:val="8"/>
        <w:rPr>
          <w:rFonts w:ascii="Arial MT"/>
        </w:rPr>
      </w:pPr>
    </w:p>
    <w:p w14:paraId="3947A3E5">
      <w:pPr>
        <w:pStyle w:val="8"/>
        <w:spacing w:before="4"/>
        <w:rPr>
          <w:rFonts w:ascii="Arial MT"/>
        </w:rPr>
      </w:pPr>
    </w:p>
    <w:p w14:paraId="3E90A907">
      <w:pPr>
        <w:pStyle w:val="5"/>
      </w:pPr>
      <w:r>
        <w:rPr>
          <w:spacing w:val="-4"/>
        </w:rPr>
        <w:t>Aim:</w:t>
      </w:r>
    </w:p>
    <w:p w14:paraId="24166E7D">
      <w:pPr>
        <w:pStyle w:val="8"/>
        <w:rPr>
          <w:b/>
        </w:rPr>
      </w:pPr>
    </w:p>
    <w:p w14:paraId="1424B077">
      <w:pPr>
        <w:pStyle w:val="8"/>
        <w:spacing w:before="67"/>
        <w:rPr>
          <w:b/>
        </w:rPr>
      </w:pPr>
    </w:p>
    <w:p w14:paraId="1E7542C6">
      <w:pPr>
        <w:spacing w:before="1"/>
        <w:ind w:left="448" w:right="0" w:firstLine="0"/>
        <w:jc w:val="left"/>
        <w:rPr>
          <w:b/>
          <w:sz w:val="32"/>
        </w:rPr>
      </w:pPr>
      <w:r>
        <w:rPr>
          <w:b/>
          <w:spacing w:val="-2"/>
          <w:sz w:val="32"/>
        </w:rPr>
        <w:t>Program:</w:t>
      </w:r>
    </w:p>
    <w:p w14:paraId="6C107697">
      <w:pPr>
        <w:pStyle w:val="8"/>
        <w:rPr>
          <w:b/>
        </w:rPr>
      </w:pPr>
    </w:p>
    <w:p w14:paraId="03E4D781">
      <w:pPr>
        <w:pStyle w:val="8"/>
        <w:spacing w:before="62"/>
        <w:rPr>
          <w:b/>
        </w:rPr>
      </w:pPr>
    </w:p>
    <w:p w14:paraId="32743A55">
      <w:pPr>
        <w:pStyle w:val="8"/>
        <w:spacing w:line="381" w:lineRule="auto"/>
        <w:ind w:left="1490" w:right="6856" w:hanging="322"/>
      </w:pPr>
      <w:r>
        <w:t>def</w:t>
      </w:r>
      <w:r>
        <w:rPr>
          <w:spacing w:val="-20"/>
        </w:rPr>
        <w:t xml:space="preserve"> </w:t>
      </w:r>
      <w:r>
        <w:t>launch(n): if n&gt;=1:</w:t>
      </w:r>
    </w:p>
    <w:p w14:paraId="27EB081E">
      <w:pPr>
        <w:pStyle w:val="8"/>
        <w:spacing w:before="7" w:line="381" w:lineRule="auto"/>
        <w:ind w:left="1812" w:right="6608"/>
      </w:pPr>
      <w:r>
        <w:rPr>
          <w:spacing w:val="-2"/>
        </w:rPr>
        <w:t>print(n) launch(n-1)</w:t>
      </w:r>
    </w:p>
    <w:p w14:paraId="13550458">
      <w:pPr>
        <w:pStyle w:val="8"/>
        <w:spacing w:before="1"/>
        <w:ind w:left="1168"/>
      </w:pPr>
      <w:r>
        <w:rPr>
          <w:spacing w:val="-2"/>
        </w:rPr>
        <w:t>launch(10)</w:t>
      </w:r>
    </w:p>
    <w:p w14:paraId="30FF3EE8">
      <w:pPr>
        <w:pStyle w:val="8"/>
        <w:spacing w:before="218"/>
        <w:ind w:left="1168"/>
      </w:pPr>
      <w:r>
        <w:t>print('launch</w:t>
      </w:r>
      <w:r>
        <w:rPr>
          <w:spacing w:val="-13"/>
        </w:rPr>
        <w:t xml:space="preserve"> </w:t>
      </w:r>
      <w:r>
        <w:rPr>
          <w:spacing w:val="-2"/>
        </w:rPr>
        <w:t>completed')</w:t>
      </w:r>
    </w:p>
    <w:p w14:paraId="18A34C59">
      <w:pPr>
        <w:pStyle w:val="8"/>
      </w:pPr>
    </w:p>
    <w:p w14:paraId="443DF73E">
      <w:pPr>
        <w:pStyle w:val="8"/>
        <w:spacing w:before="72"/>
      </w:pPr>
    </w:p>
    <w:p w14:paraId="12EE1D49">
      <w:pPr>
        <w:pStyle w:val="5"/>
      </w:pPr>
      <w:r>
        <w:t>Negative</w:t>
      </w:r>
      <w:r>
        <w:rPr>
          <w:spacing w:val="-5"/>
        </w:rPr>
        <w:t xml:space="preserve"> </w:t>
      </w:r>
      <w:r>
        <w:rPr>
          <w:spacing w:val="-2"/>
        </w:rPr>
        <w:t>Output:</w:t>
      </w:r>
    </w:p>
    <w:p w14:paraId="70665753">
      <w:pPr>
        <w:pStyle w:val="8"/>
        <w:rPr>
          <w:b/>
          <w:sz w:val="20"/>
        </w:rPr>
      </w:pPr>
    </w:p>
    <w:p w14:paraId="36BF1461">
      <w:pPr>
        <w:pStyle w:val="8"/>
        <w:spacing w:before="160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262255</wp:posOffset>
            </wp:positionV>
            <wp:extent cx="5713730" cy="2637790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3963" cy="26380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1F5A0C">
      <w:pPr>
        <w:pStyle w:val="8"/>
        <w:spacing w:after="0"/>
        <w:rPr>
          <w:b/>
          <w:sz w:val="20"/>
        </w:rPr>
        <w:sectPr>
          <w:pgSz w:w="11910" w:h="16840"/>
          <w:pgMar w:top="1360" w:right="992" w:bottom="280" w:left="992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1DA9A594">
      <w:pPr>
        <w:pStyle w:val="8"/>
        <w:spacing w:before="304"/>
        <w:rPr>
          <w:b/>
        </w:rPr>
      </w:pPr>
    </w:p>
    <w:p w14:paraId="2189773A">
      <w:pPr>
        <w:pStyle w:val="5"/>
      </w:pPr>
      <w:r>
        <w:rPr>
          <w:spacing w:val="-2"/>
        </w:rPr>
        <w:t>Output:</w:t>
      </w:r>
    </w:p>
    <w:p w14:paraId="24CDAA19">
      <w:pPr>
        <w:pStyle w:val="8"/>
        <w:rPr>
          <w:b/>
          <w:sz w:val="20"/>
        </w:rPr>
      </w:pPr>
    </w:p>
    <w:p w14:paraId="757C2191">
      <w:pPr>
        <w:pStyle w:val="8"/>
        <w:rPr>
          <w:b/>
          <w:sz w:val="20"/>
        </w:rPr>
      </w:pPr>
    </w:p>
    <w:p w14:paraId="7F0EB859">
      <w:pPr>
        <w:pStyle w:val="8"/>
        <w:spacing w:before="94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220980</wp:posOffset>
            </wp:positionV>
            <wp:extent cx="5751195" cy="3372485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0922" cy="33724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5BA7E8">
      <w:pPr>
        <w:pStyle w:val="8"/>
        <w:rPr>
          <w:b/>
        </w:rPr>
      </w:pPr>
    </w:p>
    <w:p w14:paraId="4DC7E827">
      <w:pPr>
        <w:pStyle w:val="8"/>
        <w:spacing w:before="46"/>
        <w:rPr>
          <w:b/>
        </w:rPr>
      </w:pPr>
    </w:p>
    <w:p w14:paraId="25C8598B">
      <w:pPr>
        <w:pStyle w:val="5"/>
      </w:pPr>
      <w:r>
        <w:rPr>
          <w:spacing w:val="-2"/>
        </w:rPr>
        <w:t>Explanation:</w:t>
      </w:r>
    </w:p>
    <w:p w14:paraId="335E62E0">
      <w:pPr>
        <w:pStyle w:val="12"/>
        <w:numPr>
          <w:ilvl w:val="0"/>
          <w:numId w:val="1"/>
        </w:numPr>
        <w:tabs>
          <w:tab w:val="left" w:pos="1168"/>
        </w:tabs>
        <w:spacing w:before="213" w:after="0" w:line="240" w:lineRule="auto"/>
        <w:ind w:left="1168" w:right="0" w:hanging="360"/>
        <w:jc w:val="left"/>
        <w:rPr>
          <w:sz w:val="32"/>
        </w:rPr>
      </w:pPr>
      <w:r>
        <w:rPr>
          <w:sz w:val="32"/>
        </w:rPr>
        <w:t>Launch(10)</w:t>
      </w:r>
      <w:r>
        <w:rPr>
          <w:spacing w:val="-7"/>
          <w:sz w:val="32"/>
        </w:rPr>
        <w:t xml:space="preserve"> </w:t>
      </w:r>
      <w:r>
        <w:rPr>
          <w:sz w:val="32"/>
        </w:rPr>
        <w:t>starts</w:t>
      </w:r>
      <w:r>
        <w:rPr>
          <w:spacing w:val="-10"/>
          <w:sz w:val="32"/>
        </w:rPr>
        <w:t xml:space="preserve"> </w:t>
      </w:r>
      <w:r>
        <w:rPr>
          <w:sz w:val="32"/>
        </w:rPr>
        <w:t>the</w:t>
      </w:r>
      <w:r>
        <w:rPr>
          <w:spacing w:val="-8"/>
          <w:sz w:val="32"/>
        </w:rPr>
        <w:t xml:space="preserve"> </w:t>
      </w:r>
      <w:r>
        <w:rPr>
          <w:sz w:val="32"/>
        </w:rPr>
        <w:t>function</w:t>
      </w:r>
      <w:r>
        <w:rPr>
          <w:spacing w:val="-3"/>
          <w:sz w:val="32"/>
        </w:rPr>
        <w:t xml:space="preserve"> </w:t>
      </w:r>
      <w:r>
        <w:rPr>
          <w:sz w:val="32"/>
        </w:rPr>
        <w:t>with</w:t>
      </w:r>
      <w:r>
        <w:rPr>
          <w:spacing w:val="-8"/>
          <w:sz w:val="32"/>
        </w:rPr>
        <w:t xml:space="preserve"> </w:t>
      </w:r>
      <w:r>
        <w:rPr>
          <w:sz w:val="32"/>
        </w:rPr>
        <w:t>n</w:t>
      </w:r>
      <w:r>
        <w:rPr>
          <w:spacing w:val="-8"/>
          <w:sz w:val="32"/>
        </w:rPr>
        <w:t xml:space="preserve"> </w:t>
      </w:r>
      <w:r>
        <w:rPr>
          <w:sz w:val="32"/>
        </w:rPr>
        <w:t>=</w:t>
      </w:r>
      <w:r>
        <w:rPr>
          <w:spacing w:val="-3"/>
          <w:sz w:val="32"/>
        </w:rPr>
        <w:t xml:space="preserve"> </w:t>
      </w:r>
      <w:r>
        <w:rPr>
          <w:spacing w:val="-5"/>
          <w:sz w:val="32"/>
        </w:rPr>
        <w:t>10.</w:t>
      </w:r>
    </w:p>
    <w:p w14:paraId="6450E308">
      <w:pPr>
        <w:pStyle w:val="12"/>
        <w:numPr>
          <w:ilvl w:val="0"/>
          <w:numId w:val="1"/>
        </w:numPr>
        <w:tabs>
          <w:tab w:val="left" w:pos="1168"/>
        </w:tabs>
        <w:spacing w:before="218" w:after="0" w:line="240" w:lineRule="auto"/>
        <w:ind w:left="1168" w:right="0" w:hanging="360"/>
        <w:jc w:val="left"/>
        <w:rPr>
          <w:sz w:val="32"/>
        </w:rPr>
      </w:pPr>
      <w:r>
        <w:rPr>
          <w:sz w:val="32"/>
        </w:rPr>
        <w:t>if</w:t>
      </w:r>
      <w:r>
        <w:rPr>
          <w:spacing w:val="-4"/>
          <w:sz w:val="32"/>
        </w:rPr>
        <w:t xml:space="preserve"> </w:t>
      </w:r>
      <w:r>
        <w:rPr>
          <w:sz w:val="32"/>
        </w:rPr>
        <w:t>n</w:t>
      </w:r>
      <w:r>
        <w:rPr>
          <w:spacing w:val="-3"/>
          <w:sz w:val="32"/>
        </w:rPr>
        <w:t xml:space="preserve"> </w:t>
      </w:r>
      <w:r>
        <w:rPr>
          <w:sz w:val="32"/>
        </w:rPr>
        <w:t>&gt;=</w:t>
      </w:r>
      <w:r>
        <w:rPr>
          <w:spacing w:val="-5"/>
          <w:sz w:val="32"/>
        </w:rPr>
        <w:t xml:space="preserve"> </w:t>
      </w:r>
      <w:r>
        <w:rPr>
          <w:sz w:val="32"/>
        </w:rPr>
        <w:t>1</w:t>
      </w:r>
      <w:r>
        <w:rPr>
          <w:spacing w:val="-3"/>
          <w:sz w:val="32"/>
        </w:rPr>
        <w:t xml:space="preserve"> </w:t>
      </w:r>
      <w:r>
        <w:rPr>
          <w:sz w:val="32"/>
        </w:rPr>
        <w:t>checks</w:t>
      </w:r>
      <w:r>
        <w:rPr>
          <w:spacing w:val="-6"/>
          <w:sz w:val="32"/>
        </w:rPr>
        <w:t xml:space="preserve"> </w:t>
      </w:r>
      <w:r>
        <w:rPr>
          <w:sz w:val="32"/>
        </w:rPr>
        <w:t>whether</w:t>
      </w:r>
      <w:r>
        <w:rPr>
          <w:spacing w:val="-3"/>
          <w:sz w:val="32"/>
        </w:rPr>
        <w:t xml:space="preserve"> </w:t>
      </w:r>
      <w:r>
        <w:rPr>
          <w:sz w:val="32"/>
        </w:rPr>
        <w:t>n</w:t>
      </w:r>
      <w:r>
        <w:rPr>
          <w:spacing w:val="-4"/>
          <w:sz w:val="32"/>
        </w:rPr>
        <w:t xml:space="preserve"> </w:t>
      </w:r>
      <w:r>
        <w:rPr>
          <w:sz w:val="32"/>
        </w:rPr>
        <w:t>is</w:t>
      </w:r>
      <w:r>
        <w:rPr>
          <w:spacing w:val="-5"/>
          <w:sz w:val="32"/>
        </w:rPr>
        <w:t xml:space="preserve"> </w:t>
      </w:r>
      <w:r>
        <w:rPr>
          <w:sz w:val="32"/>
        </w:rPr>
        <w:t>at</w:t>
      </w:r>
      <w:r>
        <w:rPr>
          <w:spacing w:val="-4"/>
          <w:sz w:val="32"/>
        </w:rPr>
        <w:t xml:space="preserve"> </w:t>
      </w:r>
      <w:r>
        <w:rPr>
          <w:sz w:val="32"/>
        </w:rPr>
        <w:t>least</w:t>
      </w:r>
      <w:r>
        <w:rPr>
          <w:spacing w:val="-4"/>
          <w:sz w:val="32"/>
        </w:rPr>
        <w:t xml:space="preserve"> </w:t>
      </w:r>
      <w:r>
        <w:rPr>
          <w:spacing w:val="-5"/>
          <w:sz w:val="32"/>
        </w:rPr>
        <w:t>1.</w:t>
      </w:r>
    </w:p>
    <w:p w14:paraId="180BD731">
      <w:pPr>
        <w:pStyle w:val="12"/>
        <w:numPr>
          <w:ilvl w:val="0"/>
          <w:numId w:val="1"/>
        </w:numPr>
        <w:tabs>
          <w:tab w:val="left" w:pos="1168"/>
        </w:tabs>
        <w:spacing w:before="217" w:after="0" w:line="240" w:lineRule="auto"/>
        <w:ind w:left="1168" w:right="0" w:hanging="360"/>
        <w:jc w:val="left"/>
        <w:rPr>
          <w:sz w:val="32"/>
        </w:rPr>
      </w:pPr>
      <w:r>
        <w:rPr>
          <w:sz w:val="32"/>
        </w:rPr>
        <w:t>print(n)</w:t>
      </w:r>
      <w:r>
        <w:rPr>
          <w:spacing w:val="-6"/>
          <w:sz w:val="32"/>
        </w:rPr>
        <w:t xml:space="preserve"> </w:t>
      </w:r>
      <w:r>
        <w:rPr>
          <w:sz w:val="32"/>
        </w:rPr>
        <w:t>prints</w:t>
      </w:r>
      <w:r>
        <w:rPr>
          <w:spacing w:val="-9"/>
          <w:sz w:val="32"/>
        </w:rPr>
        <w:t xml:space="preserve"> </w:t>
      </w:r>
      <w:r>
        <w:rPr>
          <w:sz w:val="32"/>
        </w:rPr>
        <w:t>the</w:t>
      </w:r>
      <w:r>
        <w:rPr>
          <w:spacing w:val="-11"/>
          <w:sz w:val="32"/>
        </w:rPr>
        <w:t xml:space="preserve"> </w:t>
      </w:r>
      <w:r>
        <w:rPr>
          <w:sz w:val="32"/>
        </w:rPr>
        <w:t>current</w:t>
      </w:r>
      <w:r>
        <w:rPr>
          <w:spacing w:val="-6"/>
          <w:sz w:val="32"/>
        </w:rPr>
        <w:t xml:space="preserve"> </w:t>
      </w:r>
      <w:r>
        <w:rPr>
          <w:spacing w:val="-2"/>
          <w:sz w:val="32"/>
        </w:rPr>
        <w:t>value.</w:t>
      </w:r>
    </w:p>
    <w:p w14:paraId="245A121C">
      <w:pPr>
        <w:pStyle w:val="12"/>
        <w:numPr>
          <w:ilvl w:val="0"/>
          <w:numId w:val="1"/>
        </w:numPr>
        <w:tabs>
          <w:tab w:val="left" w:pos="1168"/>
        </w:tabs>
        <w:spacing w:before="223" w:after="0" w:line="276" w:lineRule="auto"/>
        <w:ind w:left="1168" w:right="568" w:hanging="361"/>
        <w:jc w:val="left"/>
        <w:rPr>
          <w:sz w:val="32"/>
        </w:rPr>
      </w:pPr>
      <w:r>
        <w:rPr>
          <w:sz w:val="32"/>
        </w:rPr>
        <w:t>launch(n-1)</w:t>
      </w:r>
      <w:r>
        <w:rPr>
          <w:spacing w:val="-8"/>
          <w:sz w:val="32"/>
        </w:rPr>
        <w:t xml:space="preserve"> </w:t>
      </w:r>
      <w:r>
        <w:rPr>
          <w:sz w:val="32"/>
        </w:rPr>
        <w:t>calls</w:t>
      </w:r>
      <w:r>
        <w:rPr>
          <w:spacing w:val="-3"/>
          <w:sz w:val="32"/>
        </w:rPr>
        <w:t xml:space="preserve"> </w:t>
      </w:r>
      <w:r>
        <w:rPr>
          <w:sz w:val="32"/>
        </w:rPr>
        <w:t>the</w:t>
      </w:r>
      <w:r>
        <w:rPr>
          <w:spacing w:val="-6"/>
          <w:sz w:val="32"/>
        </w:rPr>
        <w:t xml:space="preserve"> </w:t>
      </w:r>
      <w:r>
        <w:rPr>
          <w:sz w:val="32"/>
        </w:rPr>
        <w:t>function</w:t>
      </w:r>
      <w:r>
        <w:rPr>
          <w:spacing w:val="-4"/>
          <w:sz w:val="32"/>
        </w:rPr>
        <w:t xml:space="preserve"> </w:t>
      </w:r>
      <w:r>
        <w:rPr>
          <w:sz w:val="32"/>
        </w:rPr>
        <w:t>again</w:t>
      </w:r>
      <w:r>
        <w:rPr>
          <w:spacing w:val="-4"/>
          <w:sz w:val="32"/>
        </w:rPr>
        <w:t xml:space="preserve"> </w:t>
      </w:r>
      <w:r>
        <w:rPr>
          <w:sz w:val="32"/>
        </w:rPr>
        <w:t>with the</w:t>
      </w:r>
      <w:r>
        <w:rPr>
          <w:spacing w:val="-6"/>
          <w:sz w:val="32"/>
        </w:rPr>
        <w:t xml:space="preserve"> </w:t>
      </w:r>
      <w:r>
        <w:rPr>
          <w:sz w:val="32"/>
        </w:rPr>
        <w:t>value</w:t>
      </w:r>
      <w:r>
        <w:rPr>
          <w:spacing w:val="-10"/>
          <w:sz w:val="32"/>
        </w:rPr>
        <w:t xml:space="preserve"> </w:t>
      </w:r>
      <w:r>
        <w:rPr>
          <w:sz w:val="32"/>
        </w:rPr>
        <w:t xml:space="preserve">decreased by </w:t>
      </w:r>
      <w:r>
        <w:rPr>
          <w:spacing w:val="-6"/>
          <w:sz w:val="32"/>
        </w:rPr>
        <w:t>1.</w:t>
      </w:r>
    </w:p>
    <w:p w14:paraId="271E70A7">
      <w:pPr>
        <w:pStyle w:val="12"/>
        <w:numPr>
          <w:ilvl w:val="0"/>
          <w:numId w:val="1"/>
        </w:numPr>
        <w:tabs>
          <w:tab w:val="left" w:pos="1168"/>
        </w:tabs>
        <w:spacing w:before="167" w:after="0" w:line="276" w:lineRule="auto"/>
        <w:ind w:left="1168" w:right="535" w:hanging="361"/>
        <w:jc w:val="left"/>
        <w:rPr>
          <w:sz w:val="32"/>
        </w:rPr>
      </w:pPr>
      <w:r>
        <w:rPr>
          <w:sz w:val="32"/>
        </w:rPr>
        <w:t>This</w:t>
      </w:r>
      <w:r>
        <w:rPr>
          <w:spacing w:val="-3"/>
          <w:sz w:val="32"/>
        </w:rPr>
        <w:t xml:space="preserve"> </w:t>
      </w:r>
      <w:r>
        <w:rPr>
          <w:sz w:val="32"/>
        </w:rPr>
        <w:t>continues</w:t>
      </w:r>
      <w:r>
        <w:rPr>
          <w:spacing w:val="-3"/>
          <w:sz w:val="32"/>
        </w:rPr>
        <w:t xml:space="preserve"> </w:t>
      </w:r>
      <w:r>
        <w:rPr>
          <w:sz w:val="32"/>
        </w:rPr>
        <w:t>until</w:t>
      </w:r>
      <w:r>
        <w:rPr>
          <w:spacing w:val="-8"/>
          <w:sz w:val="32"/>
        </w:rPr>
        <w:t xml:space="preserve"> </w:t>
      </w:r>
      <w:r>
        <w:rPr>
          <w:sz w:val="32"/>
        </w:rPr>
        <w:t>n</w:t>
      </w:r>
      <w:r>
        <w:rPr>
          <w:spacing w:val="-5"/>
          <w:sz w:val="32"/>
        </w:rPr>
        <w:t xml:space="preserve"> </w:t>
      </w:r>
      <w:r>
        <w:rPr>
          <w:sz w:val="32"/>
        </w:rPr>
        <w:t>becomes</w:t>
      </w:r>
      <w:r>
        <w:rPr>
          <w:spacing w:val="-3"/>
          <w:sz w:val="32"/>
        </w:rPr>
        <w:t xml:space="preserve"> </w:t>
      </w:r>
      <w:r>
        <w:rPr>
          <w:sz w:val="32"/>
        </w:rPr>
        <w:t>0;</w:t>
      </w:r>
      <w:r>
        <w:rPr>
          <w:spacing w:val="-5"/>
          <w:sz w:val="32"/>
        </w:rPr>
        <w:t xml:space="preserve"> </w:t>
      </w:r>
      <w:r>
        <w:rPr>
          <w:sz w:val="32"/>
        </w:rPr>
        <w:t>then the</w:t>
      </w:r>
      <w:r>
        <w:rPr>
          <w:spacing w:val="-6"/>
          <w:sz w:val="32"/>
        </w:rPr>
        <w:t xml:space="preserve"> </w:t>
      </w:r>
      <w:r>
        <w:rPr>
          <w:sz w:val="32"/>
        </w:rPr>
        <w:t>condition</w:t>
      </w:r>
      <w:r>
        <w:rPr>
          <w:spacing w:val="-5"/>
          <w:sz w:val="32"/>
        </w:rPr>
        <w:t xml:space="preserve"> </w:t>
      </w:r>
      <w:r>
        <w:rPr>
          <w:sz w:val="32"/>
        </w:rPr>
        <w:t>is</w:t>
      </w:r>
      <w:r>
        <w:rPr>
          <w:spacing w:val="-3"/>
          <w:sz w:val="32"/>
        </w:rPr>
        <w:t xml:space="preserve"> </w:t>
      </w:r>
      <w:r>
        <w:rPr>
          <w:sz w:val="32"/>
        </w:rPr>
        <w:t>false</w:t>
      </w:r>
      <w:r>
        <w:rPr>
          <w:spacing w:val="-6"/>
          <w:sz w:val="32"/>
        </w:rPr>
        <w:t xml:space="preserve"> </w:t>
      </w:r>
      <w:r>
        <w:rPr>
          <w:sz w:val="32"/>
        </w:rPr>
        <w:t>and recursion stops.</w:t>
      </w:r>
    </w:p>
    <w:p w14:paraId="04E1E53B">
      <w:pPr>
        <w:pStyle w:val="12"/>
        <w:numPr>
          <w:ilvl w:val="0"/>
          <w:numId w:val="1"/>
        </w:numPr>
        <w:tabs>
          <w:tab w:val="left" w:pos="1168"/>
        </w:tabs>
        <w:spacing w:before="162" w:after="0" w:line="240" w:lineRule="auto"/>
        <w:ind w:left="1168" w:right="0" w:hanging="360"/>
        <w:jc w:val="left"/>
        <w:rPr>
          <w:sz w:val="32"/>
        </w:rPr>
      </w:pPr>
      <w:r>
        <w:rPr>
          <w:sz w:val="32"/>
        </w:rPr>
        <w:t>Finally,</w:t>
      </w:r>
      <w:r>
        <w:rPr>
          <w:spacing w:val="-11"/>
          <w:sz w:val="32"/>
        </w:rPr>
        <w:t xml:space="preserve"> </w:t>
      </w:r>
      <w:r>
        <w:rPr>
          <w:sz w:val="32"/>
        </w:rPr>
        <w:t>"launch</w:t>
      </w:r>
      <w:r>
        <w:rPr>
          <w:spacing w:val="-13"/>
          <w:sz w:val="32"/>
        </w:rPr>
        <w:t xml:space="preserve"> </w:t>
      </w:r>
      <w:r>
        <w:rPr>
          <w:sz w:val="32"/>
        </w:rPr>
        <w:t>completed"</w:t>
      </w:r>
      <w:r>
        <w:rPr>
          <w:spacing w:val="-16"/>
          <w:sz w:val="32"/>
        </w:rPr>
        <w:t xml:space="preserve"> </w:t>
      </w:r>
      <w:r>
        <w:rPr>
          <w:sz w:val="32"/>
        </w:rPr>
        <w:t>is</w:t>
      </w:r>
      <w:r>
        <w:rPr>
          <w:spacing w:val="-15"/>
          <w:sz w:val="32"/>
        </w:rPr>
        <w:t xml:space="preserve"> </w:t>
      </w:r>
      <w:r>
        <w:rPr>
          <w:spacing w:val="-2"/>
          <w:sz w:val="32"/>
        </w:rPr>
        <w:t>printed.</w:t>
      </w:r>
    </w:p>
    <w:p w14:paraId="31781026">
      <w:pPr>
        <w:spacing w:before="222"/>
        <w:ind w:left="448" w:right="0" w:firstLine="0"/>
        <w:jc w:val="left"/>
        <w:rPr>
          <w:sz w:val="32"/>
        </w:rPr>
      </w:pPr>
      <w:r>
        <w:rPr>
          <w:b/>
          <w:sz w:val="32"/>
        </w:rPr>
        <w:t>Output:</w:t>
      </w:r>
      <w:r>
        <w:rPr>
          <w:b/>
          <w:spacing w:val="-5"/>
          <w:sz w:val="32"/>
        </w:rPr>
        <w:t xml:space="preserve"> </w:t>
      </w:r>
      <w:r>
        <w:rPr>
          <w:sz w:val="32"/>
        </w:rPr>
        <w:t>10</w:t>
      </w:r>
      <w:r>
        <w:rPr>
          <w:spacing w:val="-6"/>
          <w:sz w:val="32"/>
        </w:rPr>
        <w:t xml:space="preserve"> </w:t>
      </w:r>
      <w:r>
        <w:rPr>
          <w:sz w:val="32"/>
        </w:rPr>
        <w:t>9</w:t>
      </w:r>
      <w:r>
        <w:rPr>
          <w:spacing w:val="-6"/>
          <w:sz w:val="32"/>
        </w:rPr>
        <w:t xml:space="preserve"> </w:t>
      </w:r>
      <w:r>
        <w:rPr>
          <w:sz w:val="32"/>
        </w:rPr>
        <w:t>8</w:t>
      </w:r>
      <w:r>
        <w:rPr>
          <w:spacing w:val="-5"/>
          <w:sz w:val="32"/>
        </w:rPr>
        <w:t xml:space="preserve"> </w:t>
      </w:r>
      <w:r>
        <w:rPr>
          <w:sz w:val="32"/>
        </w:rPr>
        <w:t>...</w:t>
      </w:r>
      <w:r>
        <w:rPr>
          <w:spacing w:val="-7"/>
          <w:sz w:val="32"/>
        </w:rPr>
        <w:t xml:space="preserve"> </w:t>
      </w:r>
      <w:r>
        <w:rPr>
          <w:sz w:val="32"/>
        </w:rPr>
        <w:t>1,</w:t>
      </w:r>
      <w:r>
        <w:rPr>
          <w:spacing w:val="-2"/>
          <w:sz w:val="32"/>
        </w:rPr>
        <w:t xml:space="preserve"> </w:t>
      </w:r>
      <w:r>
        <w:rPr>
          <w:sz w:val="32"/>
        </w:rPr>
        <w:t>followed</w:t>
      </w:r>
      <w:r>
        <w:rPr>
          <w:spacing w:val="-1"/>
          <w:sz w:val="32"/>
        </w:rPr>
        <w:t xml:space="preserve"> </w:t>
      </w:r>
      <w:r>
        <w:rPr>
          <w:sz w:val="32"/>
        </w:rPr>
        <w:t>by</w:t>
      </w:r>
      <w:r>
        <w:rPr>
          <w:spacing w:val="-5"/>
          <w:sz w:val="32"/>
        </w:rPr>
        <w:t xml:space="preserve"> </w:t>
      </w:r>
      <w:r>
        <w:rPr>
          <w:b/>
          <w:sz w:val="32"/>
        </w:rPr>
        <w:t>launch</w:t>
      </w:r>
      <w:r>
        <w:rPr>
          <w:b/>
          <w:spacing w:val="-3"/>
          <w:sz w:val="32"/>
        </w:rPr>
        <w:t xml:space="preserve"> </w:t>
      </w:r>
      <w:r>
        <w:rPr>
          <w:b/>
          <w:spacing w:val="-2"/>
          <w:sz w:val="32"/>
        </w:rPr>
        <w:t>completed</w:t>
      </w:r>
      <w:r>
        <w:rPr>
          <w:spacing w:val="-2"/>
          <w:sz w:val="32"/>
        </w:rPr>
        <w:t>.</w:t>
      </w:r>
    </w:p>
    <w:p w14:paraId="03D460B8">
      <w:pPr>
        <w:spacing w:after="0"/>
        <w:jc w:val="left"/>
        <w:rPr>
          <w:sz w:val="32"/>
        </w:rPr>
        <w:sectPr>
          <w:pgSz w:w="11910" w:h="16840"/>
          <w:pgMar w:top="1920" w:right="992" w:bottom="280" w:left="992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69973E06">
      <w:pPr>
        <w:pStyle w:val="8"/>
      </w:pPr>
    </w:p>
    <w:p w14:paraId="40FDAD1A">
      <w:pPr>
        <w:pStyle w:val="8"/>
      </w:pPr>
    </w:p>
    <w:p w14:paraId="72649202">
      <w:pPr>
        <w:pStyle w:val="8"/>
      </w:pPr>
    </w:p>
    <w:p w14:paraId="06D73B5C">
      <w:pPr>
        <w:pStyle w:val="8"/>
      </w:pPr>
    </w:p>
    <w:p w14:paraId="5F31FFF3">
      <w:pPr>
        <w:pStyle w:val="8"/>
        <w:spacing w:before="8"/>
      </w:pPr>
    </w:p>
    <w:p w14:paraId="6E834A2D">
      <w:pPr>
        <w:pStyle w:val="5"/>
        <w:spacing w:before="1"/>
      </w:pPr>
      <w:r>
        <w:rPr>
          <w:spacing w:val="-2"/>
        </w:rPr>
        <w:t>Error</w:t>
      </w:r>
      <w:r>
        <w:rPr>
          <w:spacing w:val="-12"/>
        </w:rPr>
        <w:t xml:space="preserve"> </w:t>
      </w:r>
      <w:r>
        <w:rPr>
          <w:spacing w:val="-2"/>
        </w:rPr>
        <w:t>Table:</w:t>
      </w:r>
    </w:p>
    <w:p w14:paraId="2A2CC211">
      <w:pPr>
        <w:pStyle w:val="8"/>
        <w:rPr>
          <w:b/>
          <w:sz w:val="19"/>
        </w:rPr>
      </w:pPr>
    </w:p>
    <w:tbl>
      <w:tblPr>
        <w:tblStyle w:val="7"/>
        <w:tblW w:w="0" w:type="auto"/>
        <w:tblInd w:w="14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9"/>
        <w:gridCol w:w="8456"/>
      </w:tblGrid>
      <w:tr w14:paraId="65D377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879" w:type="dxa"/>
          </w:tcPr>
          <w:p w14:paraId="646252CD">
            <w:pPr>
              <w:pStyle w:val="13"/>
              <w:spacing w:line="344" w:lineRule="exact"/>
              <w:ind w:left="11" w:right="1"/>
              <w:jc w:val="center"/>
              <w:rPr>
                <w:sz w:val="32"/>
              </w:rPr>
            </w:pPr>
            <w:r>
              <w:rPr>
                <w:spacing w:val="-4"/>
                <w:sz w:val="32"/>
              </w:rPr>
              <w:t>S.No</w:t>
            </w:r>
          </w:p>
        </w:tc>
        <w:tc>
          <w:tcPr>
            <w:tcW w:w="8456" w:type="dxa"/>
          </w:tcPr>
          <w:p w14:paraId="745F6539">
            <w:pPr>
              <w:pStyle w:val="13"/>
              <w:spacing w:line="344" w:lineRule="exact"/>
              <w:ind w:left="5"/>
              <w:jc w:val="center"/>
              <w:rPr>
                <w:sz w:val="32"/>
              </w:rPr>
            </w:pPr>
            <w:r>
              <w:rPr>
                <w:spacing w:val="-2"/>
                <w:sz w:val="32"/>
              </w:rPr>
              <w:t>Error</w:t>
            </w:r>
          </w:p>
        </w:tc>
      </w:tr>
      <w:tr w14:paraId="49E4BE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</w:trPr>
        <w:tc>
          <w:tcPr>
            <w:tcW w:w="879" w:type="dxa"/>
          </w:tcPr>
          <w:p w14:paraId="2A993238">
            <w:pPr>
              <w:pStyle w:val="13"/>
              <w:spacing w:line="349" w:lineRule="exact"/>
              <w:ind w:left="11"/>
              <w:jc w:val="center"/>
              <w:rPr>
                <w:sz w:val="32"/>
              </w:rPr>
            </w:pPr>
            <w:r>
              <w:rPr>
                <w:spacing w:val="-10"/>
                <w:sz w:val="32"/>
              </w:rPr>
              <w:t>1</w:t>
            </w:r>
          </w:p>
        </w:tc>
        <w:tc>
          <w:tcPr>
            <w:tcW w:w="8456" w:type="dxa"/>
          </w:tcPr>
          <w:p w14:paraId="3C2AC2F8">
            <w:pPr>
              <w:pStyle w:val="13"/>
              <w:spacing w:line="349" w:lineRule="exact"/>
              <w:rPr>
                <w:sz w:val="32"/>
              </w:rPr>
            </w:pPr>
            <w:r>
              <w:rPr>
                <w:sz w:val="32"/>
              </w:rPr>
              <w:t>TypeError:</w:t>
            </w:r>
            <w:r>
              <w:rPr>
                <w:spacing w:val="-11"/>
                <w:sz w:val="32"/>
              </w:rPr>
              <w:t xml:space="preserve"> </w:t>
            </w:r>
            <w:r>
              <w:rPr>
                <w:sz w:val="32"/>
              </w:rPr>
              <w:t>launch()</w:t>
            </w:r>
            <w:r>
              <w:rPr>
                <w:spacing w:val="-13"/>
                <w:sz w:val="32"/>
              </w:rPr>
              <w:t xml:space="preserve"> </w:t>
            </w:r>
            <w:r>
              <w:rPr>
                <w:sz w:val="32"/>
              </w:rPr>
              <w:t>missing</w:t>
            </w:r>
            <w:r>
              <w:rPr>
                <w:spacing w:val="-18"/>
                <w:sz w:val="32"/>
              </w:rPr>
              <w:t xml:space="preserve"> </w:t>
            </w:r>
            <w:r>
              <w:rPr>
                <w:sz w:val="32"/>
              </w:rPr>
              <w:t>1</w:t>
            </w:r>
            <w:r>
              <w:rPr>
                <w:spacing w:val="-10"/>
                <w:sz w:val="32"/>
              </w:rPr>
              <w:t xml:space="preserve"> </w:t>
            </w:r>
            <w:r>
              <w:rPr>
                <w:sz w:val="32"/>
              </w:rPr>
              <w:t>required</w:t>
            </w:r>
            <w:r>
              <w:rPr>
                <w:spacing w:val="-15"/>
                <w:sz w:val="32"/>
              </w:rPr>
              <w:t xml:space="preserve"> </w:t>
            </w:r>
            <w:r>
              <w:rPr>
                <w:sz w:val="32"/>
              </w:rPr>
              <w:t>positional</w:t>
            </w:r>
            <w:r>
              <w:rPr>
                <w:spacing w:val="-14"/>
                <w:sz w:val="32"/>
              </w:rPr>
              <w:t xml:space="preserve"> </w:t>
            </w:r>
            <w:r>
              <w:rPr>
                <w:sz w:val="32"/>
              </w:rPr>
              <w:t>argument:</w:t>
            </w:r>
            <w:r>
              <w:rPr>
                <w:spacing w:val="-14"/>
                <w:sz w:val="32"/>
              </w:rPr>
              <w:t xml:space="preserve"> </w:t>
            </w:r>
            <w:r>
              <w:rPr>
                <w:spacing w:val="-5"/>
                <w:sz w:val="32"/>
              </w:rPr>
              <w:t>'n'</w:t>
            </w:r>
          </w:p>
        </w:tc>
      </w:tr>
    </w:tbl>
    <w:p w14:paraId="7EF62C81">
      <w:pPr>
        <w:pStyle w:val="13"/>
        <w:spacing w:after="0" w:line="349" w:lineRule="exact"/>
        <w:rPr>
          <w:sz w:val="32"/>
        </w:rPr>
        <w:sectPr>
          <w:pgSz w:w="11910" w:h="16840"/>
          <w:pgMar w:top="1920" w:right="992" w:bottom="280" w:left="992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4444EABE">
      <w:pPr>
        <w:pStyle w:val="8"/>
        <w:spacing w:before="8"/>
        <w:rPr>
          <w:b/>
        </w:rPr>
      </w:pPr>
    </w:p>
    <w:p w14:paraId="5A79B92F">
      <w:pPr>
        <w:pStyle w:val="5"/>
        <w:spacing w:before="1"/>
      </w:pPr>
      <w:r>
        <w:rPr>
          <w:spacing w:val="-4"/>
        </w:rPr>
        <w:t>Aim:</w:t>
      </w:r>
    </w:p>
    <w:p w14:paraId="5C82632B">
      <w:pPr>
        <w:pStyle w:val="8"/>
        <w:rPr>
          <w:b/>
        </w:rPr>
      </w:pPr>
    </w:p>
    <w:p w14:paraId="24FA8E8C">
      <w:pPr>
        <w:pStyle w:val="8"/>
        <w:spacing w:before="67"/>
        <w:rPr>
          <w:b/>
        </w:rPr>
      </w:pPr>
    </w:p>
    <w:p w14:paraId="2390BEA6">
      <w:pPr>
        <w:spacing w:before="0"/>
        <w:ind w:left="448" w:right="0" w:firstLine="0"/>
        <w:jc w:val="left"/>
        <w:rPr>
          <w:b/>
          <w:sz w:val="32"/>
        </w:rPr>
      </w:pPr>
      <w:r>
        <w:rPr>
          <w:b/>
          <w:spacing w:val="-2"/>
          <w:sz w:val="32"/>
        </w:rPr>
        <w:t>Program:</w:t>
      </w:r>
    </w:p>
    <w:p w14:paraId="6572ED67">
      <w:pPr>
        <w:pStyle w:val="8"/>
        <w:spacing w:before="213"/>
        <w:ind w:left="1168"/>
      </w:pPr>
      <w:r>
        <w:t>def</w:t>
      </w:r>
      <w:r>
        <w:rPr>
          <w:spacing w:val="-4"/>
        </w:rPr>
        <w:t xml:space="preserve"> </w:t>
      </w:r>
      <w:r>
        <w:rPr>
          <w:spacing w:val="-2"/>
        </w:rPr>
        <w:t>power(p,n):</w:t>
      </w:r>
    </w:p>
    <w:p w14:paraId="7B71D5E6">
      <w:pPr>
        <w:pStyle w:val="8"/>
        <w:spacing w:before="218"/>
        <w:ind w:left="1970"/>
      </w:pPr>
      <w:r>
        <w:t>if</w:t>
      </w:r>
      <w:r>
        <w:rPr>
          <w:spacing w:val="-4"/>
        </w:rPr>
        <w:t xml:space="preserve"> </w:t>
      </w:r>
      <w:r>
        <w:rPr>
          <w:spacing w:val="-2"/>
        </w:rPr>
        <w:t>n==0:</w:t>
      </w:r>
    </w:p>
    <w:p w14:paraId="13DEFF8F">
      <w:pPr>
        <w:pStyle w:val="8"/>
        <w:spacing w:before="218"/>
        <w:ind w:left="2609"/>
      </w:pPr>
      <w:r>
        <w:t>return</w:t>
      </w:r>
      <w:r>
        <w:rPr>
          <w:spacing w:val="-8"/>
        </w:rPr>
        <w:t xml:space="preserve"> </w:t>
      </w:r>
      <w:r>
        <w:rPr>
          <w:spacing w:val="-10"/>
        </w:rPr>
        <w:t>1</w:t>
      </w:r>
    </w:p>
    <w:p w14:paraId="0A4DF203">
      <w:pPr>
        <w:pStyle w:val="8"/>
        <w:spacing w:before="218"/>
        <w:ind w:left="1970"/>
      </w:pPr>
      <w:r>
        <w:rPr>
          <w:spacing w:val="-4"/>
        </w:rPr>
        <w:t>else:</w:t>
      </w:r>
    </w:p>
    <w:p w14:paraId="0F0DEC09">
      <w:pPr>
        <w:pStyle w:val="8"/>
        <w:spacing w:before="218" w:line="384" w:lineRule="auto"/>
        <w:ind w:left="448" w:right="3606" w:firstLine="1925"/>
      </w:pPr>
      <w:r>
        <w:t>return</w:t>
      </w:r>
      <w:r>
        <w:rPr>
          <w:spacing w:val="-20"/>
        </w:rPr>
        <w:t xml:space="preserve"> </w:t>
      </w:r>
      <w:r>
        <w:t>p*power(p,n-1) p=float(input('get</w:t>
      </w:r>
      <w:r>
        <w:rPr>
          <w:spacing w:val="-5"/>
        </w:rPr>
        <w:t xml:space="preserve"> </w:t>
      </w:r>
      <w:r>
        <w:t>me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 xml:space="preserve">amount:\t')) n=int(input('agreed years:\t')) </w:t>
      </w:r>
      <w:r>
        <w:rPr>
          <w:spacing w:val="-2"/>
        </w:rPr>
        <w:t>print(power(p,n))</w:t>
      </w:r>
    </w:p>
    <w:p w14:paraId="33CB082D">
      <w:pPr>
        <w:pStyle w:val="8"/>
        <w:spacing w:before="210"/>
      </w:pPr>
    </w:p>
    <w:p w14:paraId="53717230">
      <w:pPr>
        <w:pStyle w:val="8"/>
        <w:ind w:left="448"/>
      </w:pPr>
      <w:r>
        <w:t>Negative</w:t>
      </w:r>
      <w:r>
        <w:rPr>
          <w:spacing w:val="-12"/>
        </w:rPr>
        <w:t xml:space="preserve"> </w:t>
      </w:r>
      <w:r>
        <w:rPr>
          <w:spacing w:val="-2"/>
        </w:rPr>
        <w:t>Output:</w:t>
      </w:r>
    </w:p>
    <w:p w14:paraId="446AC366">
      <w:pPr>
        <w:pStyle w:val="8"/>
        <w:spacing w:before="2"/>
        <w:rPr>
          <w:sz w:val="17"/>
        </w:rPr>
      </w:pPr>
      <w:r>
        <w:rPr>
          <w:sz w:val="17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140335</wp:posOffset>
            </wp:positionV>
            <wp:extent cx="5946140" cy="2178685"/>
            <wp:effectExtent l="0" t="0" r="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5896" cy="21789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C7A6D2">
      <w:pPr>
        <w:pStyle w:val="8"/>
        <w:spacing w:after="0"/>
        <w:rPr>
          <w:sz w:val="17"/>
        </w:rPr>
        <w:sectPr>
          <w:pgSz w:w="11910" w:h="16840"/>
          <w:pgMar w:top="1920" w:right="992" w:bottom="280" w:left="992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084651C8">
      <w:pPr>
        <w:pStyle w:val="5"/>
        <w:spacing w:before="1"/>
        <w:ind w:left="0" w:leftChars="0" w:firstLine="158" w:firstLineChars="50"/>
      </w:pPr>
      <w:r>
        <w:rPr>
          <w:spacing w:val="-2"/>
        </w:rPr>
        <w:t>Output:</w:t>
      </w:r>
    </w:p>
    <w:p w14:paraId="40D35817">
      <w:pPr>
        <w:pStyle w:val="8"/>
        <w:spacing w:before="9"/>
        <w:rPr>
          <w:b/>
          <w:sz w:val="16"/>
        </w:rPr>
      </w:pPr>
      <w:r>
        <w:rPr>
          <w:b/>
          <w:sz w:val="16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137795</wp:posOffset>
            </wp:positionV>
            <wp:extent cx="5676900" cy="2278380"/>
            <wp:effectExtent l="0" t="0" r="0" b="0"/>
            <wp:wrapTopAndBottom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7080" cy="2278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D77924">
      <w:pPr>
        <w:pStyle w:val="8"/>
        <w:rPr>
          <w:b/>
        </w:rPr>
      </w:pPr>
    </w:p>
    <w:p w14:paraId="53EE126A">
      <w:pPr>
        <w:pStyle w:val="8"/>
        <w:rPr>
          <w:b/>
        </w:rPr>
      </w:pPr>
    </w:p>
    <w:p w14:paraId="73355872">
      <w:pPr>
        <w:pStyle w:val="8"/>
        <w:rPr>
          <w:b/>
        </w:rPr>
      </w:pPr>
    </w:p>
    <w:p w14:paraId="2F90FE16">
      <w:pPr>
        <w:pStyle w:val="8"/>
        <w:rPr>
          <w:b/>
        </w:rPr>
      </w:pPr>
    </w:p>
    <w:p w14:paraId="31A5C72D">
      <w:pPr>
        <w:pStyle w:val="8"/>
        <w:spacing w:before="180"/>
        <w:rPr>
          <w:b/>
        </w:rPr>
      </w:pPr>
    </w:p>
    <w:p w14:paraId="7303E7A6">
      <w:pPr>
        <w:pStyle w:val="5"/>
      </w:pPr>
      <w:r>
        <w:rPr>
          <w:spacing w:val="-2"/>
        </w:rPr>
        <w:t>Explanation:</w:t>
      </w:r>
    </w:p>
    <w:p w14:paraId="55AADB0A">
      <w:pPr>
        <w:pStyle w:val="12"/>
        <w:numPr>
          <w:ilvl w:val="0"/>
          <w:numId w:val="2"/>
        </w:numPr>
        <w:tabs>
          <w:tab w:val="left" w:pos="1168"/>
        </w:tabs>
        <w:spacing w:before="213" w:after="0" w:line="240" w:lineRule="auto"/>
        <w:ind w:left="1168" w:right="0" w:hanging="360"/>
        <w:jc w:val="left"/>
        <w:rPr>
          <w:sz w:val="32"/>
        </w:rPr>
      </w:pPr>
      <w:r>
        <w:rPr>
          <w:sz w:val="32"/>
        </w:rPr>
        <w:t>Power(p,</w:t>
      </w:r>
      <w:r>
        <w:rPr>
          <w:spacing w:val="-10"/>
          <w:sz w:val="32"/>
        </w:rPr>
        <w:t xml:space="preserve"> </w:t>
      </w:r>
      <w:r>
        <w:rPr>
          <w:sz w:val="32"/>
        </w:rPr>
        <w:t>n)</w:t>
      </w:r>
      <w:r>
        <w:rPr>
          <w:spacing w:val="-5"/>
          <w:sz w:val="32"/>
        </w:rPr>
        <w:t xml:space="preserve"> </w:t>
      </w:r>
      <w:r>
        <w:rPr>
          <w:sz w:val="32"/>
        </w:rPr>
        <w:t>calculates</w:t>
      </w:r>
      <w:r>
        <w:rPr>
          <w:spacing w:val="1"/>
          <w:sz w:val="32"/>
        </w:rPr>
        <w:t xml:space="preserve"> </w:t>
      </w:r>
      <w:r>
        <w:rPr>
          <w:b/>
          <w:sz w:val="32"/>
        </w:rPr>
        <w:t>p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raised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to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the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power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n</w:t>
      </w:r>
      <w:r>
        <w:rPr>
          <w:b/>
          <w:spacing w:val="-5"/>
          <w:sz w:val="32"/>
        </w:rPr>
        <w:t xml:space="preserve"> </w:t>
      </w:r>
      <w:r>
        <w:rPr>
          <w:sz w:val="32"/>
        </w:rPr>
        <w:t>using</w:t>
      </w:r>
      <w:r>
        <w:rPr>
          <w:spacing w:val="-5"/>
          <w:sz w:val="32"/>
        </w:rPr>
        <w:t xml:space="preserve"> </w:t>
      </w:r>
      <w:r>
        <w:rPr>
          <w:spacing w:val="-2"/>
          <w:sz w:val="32"/>
        </w:rPr>
        <w:t>recursion.</w:t>
      </w:r>
    </w:p>
    <w:p w14:paraId="73D74810">
      <w:pPr>
        <w:pStyle w:val="12"/>
        <w:numPr>
          <w:ilvl w:val="0"/>
          <w:numId w:val="2"/>
        </w:numPr>
        <w:tabs>
          <w:tab w:val="left" w:pos="1168"/>
        </w:tabs>
        <w:spacing w:before="60" w:after="0" w:line="240" w:lineRule="auto"/>
        <w:ind w:left="1168" w:right="0" w:hanging="360"/>
        <w:jc w:val="left"/>
        <w:rPr>
          <w:sz w:val="32"/>
        </w:rPr>
      </w:pPr>
      <w:r>
        <w:rPr>
          <w:sz w:val="32"/>
        </w:rPr>
        <w:t>If</w:t>
      </w:r>
      <w:r>
        <w:rPr>
          <w:spacing w:val="-6"/>
          <w:sz w:val="32"/>
        </w:rPr>
        <w:t xml:space="preserve"> </w:t>
      </w:r>
      <w:r>
        <w:rPr>
          <w:sz w:val="32"/>
        </w:rPr>
        <w:t>n</w:t>
      </w:r>
      <w:r>
        <w:rPr>
          <w:spacing w:val="1"/>
          <w:sz w:val="32"/>
        </w:rPr>
        <w:t xml:space="preserve"> </w:t>
      </w:r>
      <w:r>
        <w:rPr>
          <w:sz w:val="32"/>
        </w:rPr>
        <w:t>==</w:t>
      </w:r>
      <w:r>
        <w:rPr>
          <w:spacing w:val="-5"/>
          <w:sz w:val="32"/>
        </w:rPr>
        <w:t xml:space="preserve"> </w:t>
      </w:r>
      <w:r>
        <w:rPr>
          <w:sz w:val="32"/>
        </w:rPr>
        <w:t>0,</w:t>
      </w:r>
      <w:r>
        <w:rPr>
          <w:spacing w:val="-5"/>
          <w:sz w:val="32"/>
        </w:rPr>
        <w:t xml:space="preserve"> </w:t>
      </w:r>
      <w:r>
        <w:rPr>
          <w:sz w:val="32"/>
        </w:rPr>
        <w:t>it</w:t>
      </w:r>
      <w:r>
        <w:rPr>
          <w:spacing w:val="-4"/>
          <w:sz w:val="32"/>
        </w:rPr>
        <w:t xml:space="preserve"> </w:t>
      </w:r>
      <w:r>
        <w:rPr>
          <w:sz w:val="32"/>
        </w:rPr>
        <w:t>returns</w:t>
      </w:r>
      <w:r>
        <w:rPr>
          <w:spacing w:val="-6"/>
          <w:sz w:val="32"/>
        </w:rPr>
        <w:t xml:space="preserve"> </w:t>
      </w:r>
      <w:r>
        <w:rPr>
          <w:sz w:val="32"/>
        </w:rPr>
        <w:t>1</w:t>
      </w:r>
      <w:r>
        <w:rPr>
          <w:spacing w:val="-4"/>
          <w:sz w:val="32"/>
        </w:rPr>
        <w:t xml:space="preserve"> </w:t>
      </w:r>
      <w:r>
        <w:rPr>
          <w:sz w:val="32"/>
        </w:rPr>
        <w:t>because</w:t>
      </w:r>
      <w:r>
        <w:rPr>
          <w:spacing w:val="-5"/>
          <w:sz w:val="32"/>
        </w:rPr>
        <w:t xml:space="preserve"> </w:t>
      </w:r>
      <w:r>
        <w:rPr>
          <w:sz w:val="32"/>
        </w:rPr>
        <w:t>any</w:t>
      </w:r>
      <w:r>
        <w:rPr>
          <w:spacing w:val="-8"/>
          <w:sz w:val="32"/>
        </w:rPr>
        <w:t xml:space="preserve"> </w:t>
      </w:r>
      <w:r>
        <w:rPr>
          <w:sz w:val="32"/>
        </w:rPr>
        <w:t>number</w:t>
      </w:r>
      <w:r>
        <w:rPr>
          <w:spacing w:val="-3"/>
          <w:sz w:val="32"/>
        </w:rPr>
        <w:t xml:space="preserve"> </w:t>
      </w:r>
      <w:r>
        <w:rPr>
          <w:sz w:val="32"/>
        </w:rPr>
        <w:t>raised</w:t>
      </w:r>
      <w:r>
        <w:rPr>
          <w:spacing w:val="-3"/>
          <w:sz w:val="32"/>
        </w:rPr>
        <w:t xml:space="preserve"> </w:t>
      </w:r>
      <w:r>
        <w:rPr>
          <w:sz w:val="32"/>
        </w:rPr>
        <w:t>to</w:t>
      </w:r>
      <w:r>
        <w:rPr>
          <w:spacing w:val="-8"/>
          <w:sz w:val="32"/>
        </w:rPr>
        <w:t xml:space="preserve"> </w:t>
      </w:r>
      <w:r>
        <w:rPr>
          <w:sz w:val="32"/>
        </w:rPr>
        <w:t>0</w:t>
      </w:r>
      <w:r>
        <w:rPr>
          <w:spacing w:val="-4"/>
          <w:sz w:val="32"/>
        </w:rPr>
        <w:t xml:space="preserve"> </w:t>
      </w:r>
      <w:r>
        <w:rPr>
          <w:sz w:val="32"/>
        </w:rPr>
        <w:t>is</w:t>
      </w:r>
      <w:r>
        <w:rPr>
          <w:spacing w:val="-6"/>
          <w:sz w:val="32"/>
        </w:rPr>
        <w:t xml:space="preserve"> </w:t>
      </w:r>
      <w:r>
        <w:rPr>
          <w:spacing w:val="-5"/>
          <w:sz w:val="32"/>
        </w:rPr>
        <w:t>1.</w:t>
      </w:r>
    </w:p>
    <w:p w14:paraId="7E2412D1">
      <w:pPr>
        <w:pStyle w:val="12"/>
        <w:numPr>
          <w:ilvl w:val="0"/>
          <w:numId w:val="2"/>
        </w:numPr>
        <w:tabs>
          <w:tab w:val="left" w:pos="1168"/>
        </w:tabs>
        <w:spacing w:before="54" w:after="0" w:line="240" w:lineRule="auto"/>
        <w:ind w:left="1168" w:right="0" w:hanging="360"/>
        <w:jc w:val="left"/>
        <w:rPr>
          <w:sz w:val="32"/>
        </w:rPr>
      </w:pPr>
      <w:r>
        <w:rPr>
          <w:sz w:val="32"/>
        </w:rPr>
        <w:t>Otherwise,</w:t>
      </w:r>
      <w:r>
        <w:rPr>
          <w:spacing w:val="-5"/>
          <w:sz w:val="32"/>
        </w:rPr>
        <w:t xml:space="preserve"> </w:t>
      </w:r>
      <w:r>
        <w:rPr>
          <w:sz w:val="32"/>
        </w:rPr>
        <w:t>p</w:t>
      </w:r>
      <w:r>
        <w:rPr>
          <w:spacing w:val="-4"/>
          <w:sz w:val="32"/>
        </w:rPr>
        <w:t xml:space="preserve"> </w:t>
      </w:r>
      <w:r>
        <w:rPr>
          <w:sz w:val="32"/>
        </w:rPr>
        <w:t>*</w:t>
      </w:r>
      <w:r>
        <w:rPr>
          <w:spacing w:val="-7"/>
          <w:sz w:val="32"/>
        </w:rPr>
        <w:t xml:space="preserve"> </w:t>
      </w:r>
      <w:r>
        <w:rPr>
          <w:sz w:val="32"/>
        </w:rPr>
        <w:t>power(p,</w:t>
      </w:r>
      <w:r>
        <w:rPr>
          <w:spacing w:val="-5"/>
          <w:sz w:val="32"/>
        </w:rPr>
        <w:t xml:space="preserve"> </w:t>
      </w:r>
      <w:r>
        <w:rPr>
          <w:sz w:val="32"/>
        </w:rPr>
        <w:t>n-1)</w:t>
      </w:r>
      <w:r>
        <w:rPr>
          <w:spacing w:val="-11"/>
          <w:sz w:val="32"/>
        </w:rPr>
        <w:t xml:space="preserve"> </w:t>
      </w:r>
      <w:r>
        <w:rPr>
          <w:sz w:val="32"/>
        </w:rPr>
        <w:t>repeatedly</w:t>
      </w:r>
      <w:r>
        <w:rPr>
          <w:spacing w:val="-12"/>
          <w:sz w:val="32"/>
        </w:rPr>
        <w:t xml:space="preserve"> </w:t>
      </w:r>
      <w:r>
        <w:rPr>
          <w:sz w:val="32"/>
        </w:rPr>
        <w:t>multiplies</w:t>
      </w:r>
      <w:r>
        <w:rPr>
          <w:spacing w:val="-10"/>
          <w:sz w:val="32"/>
        </w:rPr>
        <w:t xml:space="preserve"> </w:t>
      </w:r>
      <w:r>
        <w:rPr>
          <w:spacing w:val="-5"/>
          <w:sz w:val="32"/>
        </w:rPr>
        <w:t>p.</w:t>
      </w:r>
    </w:p>
    <w:p w14:paraId="3B6411D5">
      <w:pPr>
        <w:pStyle w:val="12"/>
        <w:numPr>
          <w:ilvl w:val="0"/>
          <w:numId w:val="2"/>
        </w:numPr>
        <w:tabs>
          <w:tab w:val="left" w:pos="1168"/>
        </w:tabs>
        <w:spacing w:before="59" w:after="0" w:line="240" w:lineRule="auto"/>
        <w:ind w:left="1168" w:right="0" w:hanging="360"/>
        <w:jc w:val="left"/>
        <w:rPr>
          <w:sz w:val="32"/>
        </w:rPr>
      </w:pPr>
      <w:r>
        <w:rPr>
          <w:sz w:val="32"/>
        </w:rPr>
        <w:t>The</w:t>
      </w:r>
      <w:r>
        <w:rPr>
          <w:spacing w:val="-9"/>
          <w:sz w:val="32"/>
        </w:rPr>
        <w:t xml:space="preserve"> </w:t>
      </w:r>
      <w:r>
        <w:rPr>
          <w:sz w:val="32"/>
        </w:rPr>
        <w:t>recursion</w:t>
      </w:r>
      <w:r>
        <w:rPr>
          <w:spacing w:val="-4"/>
          <w:sz w:val="32"/>
        </w:rPr>
        <w:t xml:space="preserve"> </w:t>
      </w:r>
      <w:r>
        <w:rPr>
          <w:sz w:val="32"/>
        </w:rPr>
        <w:t>continues</w:t>
      </w:r>
      <w:r>
        <w:rPr>
          <w:spacing w:val="-10"/>
          <w:sz w:val="32"/>
        </w:rPr>
        <w:t xml:space="preserve"> </w:t>
      </w:r>
      <w:r>
        <w:rPr>
          <w:sz w:val="32"/>
        </w:rPr>
        <w:t>until</w:t>
      </w:r>
      <w:r>
        <w:rPr>
          <w:spacing w:val="-11"/>
          <w:sz w:val="32"/>
        </w:rPr>
        <w:t xml:space="preserve"> </w:t>
      </w:r>
      <w:r>
        <w:rPr>
          <w:sz w:val="32"/>
        </w:rPr>
        <w:t>n</w:t>
      </w:r>
      <w:r>
        <w:rPr>
          <w:spacing w:val="-8"/>
          <w:sz w:val="32"/>
        </w:rPr>
        <w:t xml:space="preserve"> </w:t>
      </w:r>
      <w:r>
        <w:rPr>
          <w:sz w:val="32"/>
        </w:rPr>
        <w:t>becomes</w:t>
      </w:r>
      <w:r>
        <w:rPr>
          <w:spacing w:val="-6"/>
          <w:sz w:val="32"/>
        </w:rPr>
        <w:t xml:space="preserve"> </w:t>
      </w:r>
      <w:r>
        <w:rPr>
          <w:spacing w:val="-5"/>
          <w:sz w:val="32"/>
        </w:rPr>
        <w:t>0.</w:t>
      </w:r>
    </w:p>
    <w:p w14:paraId="45771396">
      <w:pPr>
        <w:pStyle w:val="12"/>
        <w:numPr>
          <w:ilvl w:val="0"/>
          <w:numId w:val="2"/>
        </w:numPr>
        <w:tabs>
          <w:tab w:val="left" w:pos="1168"/>
        </w:tabs>
        <w:spacing w:before="59" w:after="0" w:line="240" w:lineRule="auto"/>
        <w:ind w:left="1168" w:right="0" w:hanging="360"/>
        <w:jc w:val="left"/>
        <w:rPr>
          <w:sz w:val="32"/>
        </w:rPr>
      </w:pPr>
      <w:r>
        <w:rPr>
          <w:sz w:val="32"/>
        </w:rPr>
        <w:t>p is</w:t>
      </w:r>
      <w:r>
        <w:rPr>
          <w:spacing w:val="-3"/>
          <w:sz w:val="32"/>
        </w:rPr>
        <w:t xml:space="preserve"> </w:t>
      </w:r>
      <w:r>
        <w:rPr>
          <w:sz w:val="32"/>
        </w:rPr>
        <w:t>taken as</w:t>
      </w:r>
      <w:r>
        <w:rPr>
          <w:spacing w:val="-6"/>
          <w:sz w:val="32"/>
        </w:rPr>
        <w:t xml:space="preserve"> </w:t>
      </w:r>
      <w:r>
        <w:rPr>
          <w:sz w:val="32"/>
        </w:rPr>
        <w:t>a</w:t>
      </w:r>
      <w:r>
        <w:rPr>
          <w:spacing w:val="-2"/>
          <w:sz w:val="32"/>
        </w:rPr>
        <w:t xml:space="preserve"> </w:t>
      </w:r>
      <w:r>
        <w:rPr>
          <w:b/>
          <w:sz w:val="32"/>
        </w:rPr>
        <w:t>float</w:t>
      </w:r>
      <w:r>
        <w:rPr>
          <w:b/>
          <w:spacing w:val="-6"/>
          <w:sz w:val="32"/>
        </w:rPr>
        <w:t xml:space="preserve"> </w:t>
      </w:r>
      <w:r>
        <w:rPr>
          <w:sz w:val="32"/>
        </w:rPr>
        <w:t>and</w:t>
      </w:r>
      <w:r>
        <w:rPr>
          <w:spacing w:val="-5"/>
          <w:sz w:val="32"/>
        </w:rPr>
        <w:t xml:space="preserve"> </w:t>
      </w:r>
      <w:r>
        <w:rPr>
          <w:sz w:val="32"/>
        </w:rPr>
        <w:t>n</w:t>
      </w:r>
      <w:r>
        <w:rPr>
          <w:spacing w:val="-4"/>
          <w:sz w:val="32"/>
        </w:rPr>
        <w:t xml:space="preserve"> </w:t>
      </w:r>
      <w:r>
        <w:rPr>
          <w:sz w:val="32"/>
        </w:rPr>
        <w:t>as</w:t>
      </w:r>
      <w:r>
        <w:rPr>
          <w:spacing w:val="-7"/>
          <w:sz w:val="32"/>
        </w:rPr>
        <w:t xml:space="preserve"> </w:t>
      </w:r>
      <w:r>
        <w:rPr>
          <w:sz w:val="32"/>
        </w:rPr>
        <w:t>an</w:t>
      </w:r>
      <w:r>
        <w:rPr>
          <w:spacing w:val="-3"/>
          <w:sz w:val="32"/>
        </w:rPr>
        <w:t xml:space="preserve"> </w:t>
      </w:r>
      <w:r>
        <w:rPr>
          <w:b/>
          <w:sz w:val="32"/>
        </w:rPr>
        <w:t>integer</w:t>
      </w:r>
      <w:r>
        <w:rPr>
          <w:b/>
          <w:spacing w:val="2"/>
          <w:sz w:val="32"/>
        </w:rPr>
        <w:t xml:space="preserve"> </w:t>
      </w:r>
      <w:r>
        <w:rPr>
          <w:sz w:val="32"/>
        </w:rPr>
        <w:t>from</w:t>
      </w:r>
      <w:r>
        <w:rPr>
          <w:spacing w:val="-3"/>
          <w:sz w:val="32"/>
        </w:rPr>
        <w:t xml:space="preserve"> </w:t>
      </w:r>
      <w:r>
        <w:rPr>
          <w:sz w:val="32"/>
        </w:rPr>
        <w:t>the</w:t>
      </w:r>
      <w:r>
        <w:rPr>
          <w:spacing w:val="-5"/>
          <w:sz w:val="32"/>
        </w:rPr>
        <w:t xml:space="preserve"> </w:t>
      </w:r>
      <w:r>
        <w:rPr>
          <w:spacing w:val="-2"/>
          <w:sz w:val="32"/>
        </w:rPr>
        <w:t>user.</w:t>
      </w:r>
    </w:p>
    <w:p w14:paraId="44AF277A">
      <w:pPr>
        <w:pStyle w:val="12"/>
        <w:numPr>
          <w:ilvl w:val="0"/>
          <w:numId w:val="2"/>
        </w:numPr>
        <w:tabs>
          <w:tab w:val="left" w:pos="1168"/>
        </w:tabs>
        <w:spacing w:before="60" w:after="0" w:line="240" w:lineRule="auto"/>
        <w:ind w:left="1168" w:right="0" w:hanging="360"/>
        <w:jc w:val="left"/>
        <w:rPr>
          <w:sz w:val="32"/>
        </w:rPr>
      </w:pPr>
      <w:r>
        <w:rPr>
          <w:sz w:val="32"/>
        </w:rPr>
        <w:t>Finally,</w:t>
      </w:r>
      <w:r>
        <w:rPr>
          <w:spacing w:val="-14"/>
          <w:sz w:val="32"/>
        </w:rPr>
        <w:t xml:space="preserve"> </w:t>
      </w:r>
      <w:r>
        <w:rPr>
          <w:sz w:val="32"/>
        </w:rPr>
        <w:t>print(power(p,n))</w:t>
      </w:r>
      <w:r>
        <w:rPr>
          <w:spacing w:val="-19"/>
          <w:sz w:val="32"/>
        </w:rPr>
        <w:t xml:space="preserve"> </w:t>
      </w:r>
      <w:r>
        <w:rPr>
          <w:sz w:val="32"/>
        </w:rPr>
        <w:t>displays</w:t>
      </w:r>
      <w:r>
        <w:rPr>
          <w:spacing w:val="-15"/>
          <w:sz w:val="32"/>
        </w:rPr>
        <w:t xml:space="preserve"> </w:t>
      </w:r>
      <w:r>
        <w:rPr>
          <w:sz w:val="32"/>
        </w:rPr>
        <w:t>the</w:t>
      </w:r>
      <w:r>
        <w:rPr>
          <w:spacing w:val="-17"/>
          <w:sz w:val="32"/>
        </w:rPr>
        <w:t xml:space="preserve"> </w:t>
      </w:r>
      <w:r>
        <w:rPr>
          <w:sz w:val="32"/>
        </w:rPr>
        <w:t>calculated</w:t>
      </w:r>
      <w:r>
        <w:rPr>
          <w:spacing w:val="-15"/>
          <w:sz w:val="32"/>
        </w:rPr>
        <w:t xml:space="preserve"> </w:t>
      </w:r>
      <w:r>
        <w:rPr>
          <w:spacing w:val="-2"/>
          <w:sz w:val="32"/>
        </w:rPr>
        <w:t>power.</w:t>
      </w:r>
    </w:p>
    <w:p w14:paraId="546ED74E">
      <w:pPr>
        <w:pStyle w:val="12"/>
        <w:spacing w:after="0" w:line="240" w:lineRule="auto"/>
        <w:jc w:val="left"/>
        <w:rPr>
          <w:sz w:val="32"/>
        </w:rPr>
        <w:sectPr>
          <w:pgSz w:w="11910" w:h="16840"/>
          <w:pgMar w:top="1920" w:right="992" w:bottom="280" w:left="992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336E4DBB">
      <w:pPr>
        <w:pStyle w:val="5"/>
        <w:spacing w:before="61"/>
      </w:pPr>
      <w:r>
        <w:rPr>
          <w:spacing w:val="-2"/>
        </w:rPr>
        <w:t>Error</w:t>
      </w:r>
      <w:r>
        <w:rPr>
          <w:spacing w:val="-12"/>
        </w:rPr>
        <w:t xml:space="preserve"> </w:t>
      </w:r>
      <w:r>
        <w:rPr>
          <w:spacing w:val="-2"/>
        </w:rPr>
        <w:t>Table:</w:t>
      </w:r>
    </w:p>
    <w:p w14:paraId="5197454B">
      <w:pPr>
        <w:pStyle w:val="8"/>
        <w:rPr>
          <w:b/>
          <w:sz w:val="20"/>
        </w:rPr>
      </w:pPr>
    </w:p>
    <w:p w14:paraId="360F3DB2">
      <w:pPr>
        <w:pStyle w:val="8"/>
        <w:rPr>
          <w:b/>
          <w:sz w:val="20"/>
        </w:rPr>
      </w:pPr>
    </w:p>
    <w:p w14:paraId="03397530">
      <w:pPr>
        <w:pStyle w:val="8"/>
        <w:spacing w:before="114" w:after="1"/>
        <w:rPr>
          <w:b/>
          <w:sz w:val="20"/>
        </w:rPr>
      </w:pPr>
    </w:p>
    <w:tbl>
      <w:tblPr>
        <w:tblStyle w:val="7"/>
        <w:tblW w:w="0" w:type="auto"/>
        <w:tblInd w:w="4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09"/>
        <w:gridCol w:w="4508"/>
      </w:tblGrid>
      <w:tr w14:paraId="1CD6B7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</w:trPr>
        <w:tc>
          <w:tcPr>
            <w:tcW w:w="4509" w:type="dxa"/>
          </w:tcPr>
          <w:p w14:paraId="13DC0B6E">
            <w:pPr>
              <w:pStyle w:val="13"/>
              <w:spacing w:line="349" w:lineRule="exact"/>
              <w:rPr>
                <w:sz w:val="32"/>
              </w:rPr>
            </w:pPr>
            <w:r>
              <w:rPr>
                <w:spacing w:val="-4"/>
                <w:sz w:val="32"/>
              </w:rPr>
              <w:t>S.no</w:t>
            </w:r>
          </w:p>
        </w:tc>
        <w:tc>
          <w:tcPr>
            <w:tcW w:w="4508" w:type="dxa"/>
          </w:tcPr>
          <w:p w14:paraId="5AF9E234">
            <w:pPr>
              <w:pStyle w:val="13"/>
              <w:spacing w:line="349" w:lineRule="exact"/>
              <w:rPr>
                <w:sz w:val="32"/>
              </w:rPr>
            </w:pPr>
            <w:r>
              <w:rPr>
                <w:spacing w:val="-2"/>
                <w:sz w:val="32"/>
              </w:rPr>
              <w:t>Error</w:t>
            </w:r>
          </w:p>
        </w:tc>
      </w:tr>
      <w:tr w14:paraId="504942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</w:trPr>
        <w:tc>
          <w:tcPr>
            <w:tcW w:w="4509" w:type="dxa"/>
          </w:tcPr>
          <w:p w14:paraId="0B0A764E">
            <w:pPr>
              <w:pStyle w:val="13"/>
              <w:spacing w:line="349" w:lineRule="exact"/>
              <w:rPr>
                <w:sz w:val="32"/>
              </w:rPr>
            </w:pPr>
            <w:r>
              <w:rPr>
                <w:spacing w:val="-5"/>
                <w:sz w:val="32"/>
              </w:rPr>
              <w:t>1.</w:t>
            </w:r>
          </w:p>
        </w:tc>
        <w:tc>
          <w:tcPr>
            <w:tcW w:w="4508" w:type="dxa"/>
          </w:tcPr>
          <w:p w14:paraId="51DF1624">
            <w:pPr>
              <w:pStyle w:val="13"/>
              <w:spacing w:line="349" w:lineRule="exact"/>
              <w:rPr>
                <w:sz w:val="32"/>
              </w:rPr>
            </w:pPr>
            <w:r>
              <w:rPr>
                <w:sz w:val="32"/>
              </w:rPr>
              <w:t>Recurrsion</w:t>
            </w:r>
            <w:r>
              <w:rPr>
                <w:spacing w:val="-9"/>
                <w:sz w:val="32"/>
              </w:rPr>
              <w:t xml:space="preserve"> </w:t>
            </w:r>
            <w:r>
              <w:rPr>
                <w:spacing w:val="-4"/>
                <w:sz w:val="32"/>
              </w:rPr>
              <w:t>Error</w:t>
            </w:r>
          </w:p>
        </w:tc>
      </w:tr>
    </w:tbl>
    <w:p w14:paraId="139316A4">
      <w:pPr>
        <w:pStyle w:val="8"/>
        <w:spacing w:before="216"/>
        <w:rPr>
          <w:b/>
        </w:rPr>
      </w:pPr>
    </w:p>
    <w:p w14:paraId="4F27BA6D">
      <w:pPr>
        <w:pStyle w:val="5"/>
        <w:spacing w:before="1"/>
      </w:pPr>
      <w:r>
        <w:rPr>
          <w:spacing w:val="-4"/>
        </w:rPr>
        <w:t>Aim:</w:t>
      </w:r>
    </w:p>
    <w:p w14:paraId="214939A1">
      <w:pPr>
        <w:pStyle w:val="8"/>
        <w:rPr>
          <w:b/>
        </w:rPr>
      </w:pPr>
    </w:p>
    <w:p w14:paraId="06130F64">
      <w:pPr>
        <w:pStyle w:val="8"/>
        <w:spacing w:before="67"/>
        <w:rPr>
          <w:b/>
        </w:rPr>
      </w:pPr>
    </w:p>
    <w:p w14:paraId="429D0713">
      <w:pPr>
        <w:spacing w:before="0"/>
        <w:ind w:left="448" w:right="0" w:firstLine="0"/>
        <w:jc w:val="left"/>
        <w:rPr>
          <w:b/>
          <w:sz w:val="32"/>
        </w:rPr>
      </w:pPr>
      <w:r>
        <w:rPr>
          <w:b/>
          <w:spacing w:val="-2"/>
          <w:sz w:val="32"/>
        </w:rPr>
        <w:t>Program:</w:t>
      </w:r>
    </w:p>
    <w:p w14:paraId="70CB641A">
      <w:pPr>
        <w:pStyle w:val="8"/>
        <w:spacing w:before="213"/>
        <w:ind w:left="448"/>
      </w:pPr>
      <w:r>
        <w:t>def</w:t>
      </w:r>
      <w:r>
        <w:rPr>
          <w:spacing w:val="-6"/>
        </w:rPr>
        <w:t xml:space="preserve"> </w:t>
      </w:r>
      <w:r>
        <w:rPr>
          <w:spacing w:val="-2"/>
        </w:rPr>
        <w:t>search():</w:t>
      </w:r>
    </w:p>
    <w:p w14:paraId="70EF8973">
      <w:pPr>
        <w:pStyle w:val="8"/>
        <w:spacing w:before="218" w:line="384" w:lineRule="auto"/>
        <w:ind w:left="774" w:right="3606" w:hanging="5"/>
      </w:pPr>
      <w:r>
        <w:t>i=int(input('get</w:t>
      </w:r>
      <w:r>
        <w:rPr>
          <w:spacing w:val="-4"/>
        </w:rPr>
        <w:t xml:space="preserve"> </w:t>
      </w:r>
      <w:r>
        <w:t>me</w:t>
      </w:r>
      <w:r>
        <w:rPr>
          <w:spacing w:val="-9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id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employee:\t')) for n in range(len(emp)):</w:t>
      </w:r>
    </w:p>
    <w:p w14:paraId="5F451510">
      <w:pPr>
        <w:pStyle w:val="8"/>
        <w:spacing w:line="381" w:lineRule="auto"/>
        <w:ind w:left="1408" w:right="5206" w:hanging="317"/>
      </w:pPr>
      <w:r>
        <w:t>if emp[n]==i: print('employee</w:t>
      </w:r>
      <w:r>
        <w:rPr>
          <w:spacing w:val="-20"/>
        </w:rPr>
        <w:t xml:space="preserve"> </w:t>
      </w:r>
      <w:r>
        <w:t>found')</w:t>
      </w:r>
    </w:p>
    <w:p w14:paraId="78B16CA3">
      <w:pPr>
        <w:pStyle w:val="8"/>
        <w:ind w:left="774"/>
      </w:pPr>
      <w:r>
        <w:rPr>
          <w:spacing w:val="-2"/>
        </w:rPr>
        <w:t>else:</w:t>
      </w:r>
    </w:p>
    <w:p w14:paraId="2641DD9F">
      <w:pPr>
        <w:pStyle w:val="8"/>
        <w:spacing w:before="218" w:line="381" w:lineRule="auto"/>
        <w:ind w:left="448" w:right="3606" w:firstLine="643"/>
      </w:pPr>
      <w:r>
        <w:t xml:space="preserve">print('no such id exist') </w:t>
      </w:r>
      <w:r>
        <w:rPr>
          <w:spacing w:val="-2"/>
        </w:rPr>
        <w:t>emp=[101,102,103,104,105,106,107,108,109]</w:t>
      </w:r>
    </w:p>
    <w:p w14:paraId="7129366A">
      <w:pPr>
        <w:pStyle w:val="8"/>
        <w:spacing w:before="1"/>
        <w:ind w:left="448"/>
      </w:pPr>
      <w:r>
        <w:rPr>
          <w:spacing w:val="-2"/>
        </w:rPr>
        <w:t>search()</w:t>
      </w:r>
    </w:p>
    <w:p w14:paraId="7FC85012">
      <w:pPr>
        <w:pStyle w:val="8"/>
      </w:pPr>
    </w:p>
    <w:p w14:paraId="2DD7D4D4">
      <w:pPr>
        <w:pStyle w:val="8"/>
        <w:spacing w:before="72"/>
      </w:pPr>
    </w:p>
    <w:p w14:paraId="48B79C03">
      <w:pPr>
        <w:pStyle w:val="8"/>
        <w:spacing w:before="1"/>
        <w:ind w:left="448"/>
      </w:pPr>
      <w:r>
        <w:t>Negative</w:t>
      </w:r>
      <w:r>
        <w:rPr>
          <w:spacing w:val="-12"/>
        </w:rPr>
        <w:t xml:space="preserve"> </w:t>
      </w:r>
      <w:r>
        <w:rPr>
          <w:spacing w:val="-2"/>
        </w:rPr>
        <w:t>Output:</w:t>
      </w:r>
    </w:p>
    <w:p w14:paraId="2C34E7AA">
      <w:pPr>
        <w:pStyle w:val="8"/>
        <w:spacing w:after="0"/>
        <w:sectPr>
          <w:pgSz w:w="11910" w:h="16840"/>
          <w:pgMar w:top="1360" w:right="992" w:bottom="280" w:left="992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71ABDE36">
      <w:pPr>
        <w:spacing w:line="240" w:lineRule="auto"/>
        <w:ind w:left="44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08650" cy="2971800"/>
            <wp:effectExtent l="0" t="0" r="0" b="0"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9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2E674">
      <w:pPr>
        <w:pStyle w:val="5"/>
        <w:spacing w:before="226"/>
      </w:pPr>
      <w:r>
        <w:rPr>
          <w:spacing w:val="-2"/>
        </w:rPr>
        <w:t>Output:</w:t>
      </w:r>
    </w:p>
    <w:p w14:paraId="715E47A4">
      <w:pPr>
        <w:pStyle w:val="8"/>
        <w:rPr>
          <w:b/>
          <w:sz w:val="20"/>
        </w:rPr>
      </w:pPr>
    </w:p>
    <w:p w14:paraId="43780882">
      <w:pPr>
        <w:pStyle w:val="8"/>
        <w:rPr>
          <w:b/>
          <w:sz w:val="20"/>
        </w:rPr>
      </w:pPr>
    </w:p>
    <w:p w14:paraId="25FD8D1C">
      <w:pPr>
        <w:pStyle w:val="8"/>
        <w:spacing w:before="93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220345</wp:posOffset>
            </wp:positionV>
            <wp:extent cx="5715635" cy="1283970"/>
            <wp:effectExtent l="0" t="0" r="0" b="0"/>
            <wp:wrapTopAndBottom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894" cy="1284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FDB005">
      <w:pPr>
        <w:pStyle w:val="8"/>
        <w:rPr>
          <w:b/>
        </w:rPr>
      </w:pPr>
    </w:p>
    <w:p w14:paraId="76DD0EC0">
      <w:pPr>
        <w:pStyle w:val="8"/>
        <w:rPr>
          <w:b/>
        </w:rPr>
      </w:pPr>
    </w:p>
    <w:p w14:paraId="0F12785F">
      <w:pPr>
        <w:pStyle w:val="8"/>
        <w:spacing w:before="143"/>
        <w:rPr>
          <w:b/>
        </w:rPr>
      </w:pPr>
    </w:p>
    <w:p w14:paraId="5BFB6693">
      <w:pPr>
        <w:pStyle w:val="5"/>
      </w:pPr>
      <w:r>
        <w:rPr>
          <w:spacing w:val="-2"/>
        </w:rPr>
        <w:t>Explanation:</w:t>
      </w:r>
    </w:p>
    <w:p w14:paraId="017ABE93">
      <w:pPr>
        <w:pStyle w:val="12"/>
        <w:numPr>
          <w:ilvl w:val="0"/>
          <w:numId w:val="2"/>
        </w:numPr>
        <w:tabs>
          <w:tab w:val="left" w:pos="1168"/>
        </w:tabs>
        <w:spacing w:before="213" w:after="0" w:line="240" w:lineRule="auto"/>
        <w:ind w:left="1168" w:right="0" w:hanging="360"/>
        <w:jc w:val="left"/>
        <w:rPr>
          <w:sz w:val="32"/>
        </w:rPr>
      </w:pPr>
      <w:r>
        <w:rPr>
          <w:sz w:val="32"/>
        </w:rPr>
        <w:t>emp</w:t>
      </w:r>
      <w:r>
        <w:rPr>
          <w:spacing w:val="-5"/>
          <w:sz w:val="32"/>
        </w:rPr>
        <w:t xml:space="preserve"> </w:t>
      </w:r>
      <w:r>
        <w:rPr>
          <w:sz w:val="32"/>
        </w:rPr>
        <w:t>stores</w:t>
      </w:r>
      <w:r>
        <w:rPr>
          <w:spacing w:val="-7"/>
          <w:sz w:val="32"/>
        </w:rPr>
        <w:t xml:space="preserve"> </w:t>
      </w:r>
      <w:r>
        <w:rPr>
          <w:sz w:val="32"/>
        </w:rPr>
        <w:t>the</w:t>
      </w:r>
      <w:r>
        <w:rPr>
          <w:spacing w:val="-9"/>
          <w:sz w:val="32"/>
        </w:rPr>
        <w:t xml:space="preserve"> </w:t>
      </w:r>
      <w:r>
        <w:rPr>
          <w:sz w:val="32"/>
        </w:rPr>
        <w:t>employee</w:t>
      </w:r>
      <w:r>
        <w:rPr>
          <w:spacing w:val="-4"/>
          <w:sz w:val="32"/>
        </w:rPr>
        <w:t xml:space="preserve"> IDs.</w:t>
      </w:r>
    </w:p>
    <w:p w14:paraId="5F9802D5">
      <w:pPr>
        <w:pStyle w:val="12"/>
        <w:numPr>
          <w:ilvl w:val="0"/>
          <w:numId w:val="2"/>
        </w:numPr>
        <w:tabs>
          <w:tab w:val="left" w:pos="1168"/>
        </w:tabs>
        <w:spacing w:before="55" w:after="0" w:line="240" w:lineRule="auto"/>
        <w:ind w:left="1168" w:right="0" w:hanging="360"/>
        <w:jc w:val="left"/>
        <w:rPr>
          <w:sz w:val="32"/>
        </w:rPr>
      </w:pPr>
      <w:r>
        <w:rPr>
          <w:sz w:val="32"/>
        </w:rPr>
        <w:t>search()</w:t>
      </w:r>
      <w:r>
        <w:rPr>
          <w:spacing w:val="-9"/>
          <w:sz w:val="32"/>
        </w:rPr>
        <w:t xml:space="preserve"> </w:t>
      </w:r>
      <w:r>
        <w:rPr>
          <w:sz w:val="32"/>
        </w:rPr>
        <w:t>gets</w:t>
      </w:r>
      <w:r>
        <w:rPr>
          <w:spacing w:val="-6"/>
          <w:sz w:val="32"/>
        </w:rPr>
        <w:t xml:space="preserve"> </w:t>
      </w:r>
      <w:r>
        <w:rPr>
          <w:sz w:val="32"/>
        </w:rPr>
        <w:t>an</w:t>
      </w:r>
      <w:r>
        <w:rPr>
          <w:spacing w:val="-4"/>
          <w:sz w:val="32"/>
        </w:rPr>
        <w:t xml:space="preserve"> </w:t>
      </w:r>
      <w:r>
        <w:rPr>
          <w:sz w:val="32"/>
        </w:rPr>
        <w:t>employee</w:t>
      </w:r>
      <w:r>
        <w:rPr>
          <w:spacing w:val="-4"/>
          <w:sz w:val="32"/>
        </w:rPr>
        <w:t xml:space="preserve"> </w:t>
      </w:r>
      <w:r>
        <w:rPr>
          <w:sz w:val="32"/>
        </w:rPr>
        <w:t>ID</w:t>
      </w:r>
      <w:r>
        <w:rPr>
          <w:spacing w:val="-7"/>
          <w:sz w:val="32"/>
        </w:rPr>
        <w:t xml:space="preserve"> </w:t>
      </w:r>
      <w:r>
        <w:rPr>
          <w:sz w:val="32"/>
        </w:rPr>
        <w:t>from</w:t>
      </w:r>
      <w:r>
        <w:rPr>
          <w:spacing w:val="-6"/>
          <w:sz w:val="32"/>
        </w:rPr>
        <w:t xml:space="preserve"> </w:t>
      </w:r>
      <w:r>
        <w:rPr>
          <w:sz w:val="32"/>
        </w:rPr>
        <w:t>the</w:t>
      </w:r>
      <w:r>
        <w:rPr>
          <w:spacing w:val="-8"/>
          <w:sz w:val="32"/>
        </w:rPr>
        <w:t xml:space="preserve"> </w:t>
      </w:r>
      <w:r>
        <w:rPr>
          <w:spacing w:val="-2"/>
          <w:sz w:val="32"/>
        </w:rPr>
        <w:t>user.</w:t>
      </w:r>
    </w:p>
    <w:p w14:paraId="26C79392">
      <w:pPr>
        <w:pStyle w:val="12"/>
        <w:numPr>
          <w:ilvl w:val="0"/>
          <w:numId w:val="2"/>
        </w:numPr>
        <w:tabs>
          <w:tab w:val="left" w:pos="1168"/>
        </w:tabs>
        <w:spacing w:before="59" w:after="0" w:line="240" w:lineRule="auto"/>
        <w:ind w:left="1168" w:right="0" w:hanging="360"/>
        <w:jc w:val="left"/>
        <w:rPr>
          <w:sz w:val="32"/>
        </w:rPr>
      </w:pPr>
      <w:r>
        <w:rPr>
          <w:sz w:val="32"/>
        </w:rPr>
        <w:t>for</w:t>
      </w:r>
      <w:r>
        <w:rPr>
          <w:spacing w:val="-6"/>
          <w:sz w:val="32"/>
        </w:rPr>
        <w:t xml:space="preserve"> </w:t>
      </w:r>
      <w:r>
        <w:rPr>
          <w:sz w:val="32"/>
        </w:rPr>
        <w:t>loop</w:t>
      </w:r>
      <w:r>
        <w:rPr>
          <w:spacing w:val="-1"/>
          <w:sz w:val="32"/>
        </w:rPr>
        <w:t xml:space="preserve"> </w:t>
      </w:r>
      <w:r>
        <w:rPr>
          <w:sz w:val="32"/>
        </w:rPr>
        <w:t>checks</w:t>
      </w:r>
      <w:r>
        <w:rPr>
          <w:spacing w:val="-4"/>
          <w:sz w:val="32"/>
        </w:rPr>
        <w:t xml:space="preserve"> </w:t>
      </w:r>
      <w:r>
        <w:rPr>
          <w:sz w:val="32"/>
        </w:rPr>
        <w:t>each</w:t>
      </w:r>
      <w:r>
        <w:rPr>
          <w:spacing w:val="-1"/>
          <w:sz w:val="32"/>
        </w:rPr>
        <w:t xml:space="preserve"> </w:t>
      </w:r>
      <w:r>
        <w:rPr>
          <w:sz w:val="32"/>
        </w:rPr>
        <w:t>ID</w:t>
      </w:r>
      <w:r>
        <w:rPr>
          <w:spacing w:val="-5"/>
          <w:sz w:val="32"/>
        </w:rPr>
        <w:t xml:space="preserve"> </w:t>
      </w:r>
      <w:r>
        <w:rPr>
          <w:sz w:val="32"/>
        </w:rPr>
        <w:t>in</w:t>
      </w:r>
      <w:r>
        <w:rPr>
          <w:spacing w:val="-6"/>
          <w:sz w:val="32"/>
        </w:rPr>
        <w:t xml:space="preserve"> </w:t>
      </w:r>
      <w:r>
        <w:rPr>
          <w:sz w:val="32"/>
        </w:rPr>
        <w:t>the</w:t>
      </w:r>
      <w:r>
        <w:rPr>
          <w:spacing w:val="-7"/>
          <w:sz w:val="32"/>
        </w:rPr>
        <w:t xml:space="preserve"> </w:t>
      </w:r>
      <w:r>
        <w:rPr>
          <w:spacing w:val="-4"/>
          <w:sz w:val="32"/>
        </w:rPr>
        <w:t>list.</w:t>
      </w:r>
    </w:p>
    <w:p w14:paraId="2A14D7C9">
      <w:pPr>
        <w:pStyle w:val="12"/>
        <w:numPr>
          <w:ilvl w:val="0"/>
          <w:numId w:val="2"/>
        </w:numPr>
        <w:tabs>
          <w:tab w:val="left" w:pos="1168"/>
        </w:tabs>
        <w:spacing w:before="59" w:after="0" w:line="240" w:lineRule="auto"/>
        <w:ind w:left="1168" w:right="0" w:hanging="360"/>
        <w:jc w:val="left"/>
        <w:rPr>
          <w:sz w:val="32"/>
        </w:rPr>
      </w:pPr>
      <w:r>
        <w:rPr>
          <w:sz w:val="32"/>
        </w:rPr>
        <w:t>if</w:t>
      </w:r>
      <w:r>
        <w:rPr>
          <w:spacing w:val="-9"/>
          <w:sz w:val="32"/>
        </w:rPr>
        <w:t xml:space="preserve"> </w:t>
      </w:r>
      <w:r>
        <w:rPr>
          <w:sz w:val="32"/>
        </w:rPr>
        <w:t>emp[n]</w:t>
      </w:r>
      <w:r>
        <w:rPr>
          <w:spacing w:val="-7"/>
          <w:sz w:val="32"/>
        </w:rPr>
        <w:t xml:space="preserve"> </w:t>
      </w:r>
      <w:r>
        <w:rPr>
          <w:sz w:val="32"/>
        </w:rPr>
        <w:t>==</w:t>
      </w:r>
      <w:r>
        <w:rPr>
          <w:spacing w:val="-9"/>
          <w:sz w:val="32"/>
        </w:rPr>
        <w:t xml:space="preserve"> </w:t>
      </w:r>
      <w:r>
        <w:rPr>
          <w:sz w:val="32"/>
        </w:rPr>
        <w:t>i</w:t>
      </w:r>
      <w:r>
        <w:rPr>
          <w:spacing w:val="-7"/>
          <w:sz w:val="32"/>
        </w:rPr>
        <w:t xml:space="preserve"> </w:t>
      </w:r>
      <w:r>
        <w:rPr>
          <w:sz w:val="32"/>
        </w:rPr>
        <w:t>checks</w:t>
      </w:r>
      <w:r>
        <w:rPr>
          <w:spacing w:val="-6"/>
          <w:sz w:val="32"/>
        </w:rPr>
        <w:t xml:space="preserve"> </w:t>
      </w:r>
      <w:r>
        <w:rPr>
          <w:sz w:val="32"/>
        </w:rPr>
        <w:t>whether</w:t>
      </w:r>
      <w:r>
        <w:rPr>
          <w:spacing w:val="-7"/>
          <w:sz w:val="32"/>
        </w:rPr>
        <w:t xml:space="preserve"> </w:t>
      </w:r>
      <w:r>
        <w:rPr>
          <w:sz w:val="32"/>
        </w:rPr>
        <w:t>the</w:t>
      </w:r>
      <w:r>
        <w:rPr>
          <w:spacing w:val="-8"/>
          <w:sz w:val="32"/>
        </w:rPr>
        <w:t xml:space="preserve"> </w:t>
      </w:r>
      <w:r>
        <w:rPr>
          <w:sz w:val="32"/>
        </w:rPr>
        <w:t>entered</w:t>
      </w:r>
      <w:r>
        <w:rPr>
          <w:spacing w:val="1"/>
          <w:sz w:val="32"/>
        </w:rPr>
        <w:t xml:space="preserve"> </w:t>
      </w:r>
      <w:r>
        <w:rPr>
          <w:sz w:val="32"/>
        </w:rPr>
        <w:t>ID</w:t>
      </w:r>
      <w:r>
        <w:rPr>
          <w:spacing w:val="-6"/>
          <w:sz w:val="32"/>
        </w:rPr>
        <w:t xml:space="preserve"> </w:t>
      </w:r>
      <w:r>
        <w:rPr>
          <w:spacing w:val="-2"/>
          <w:sz w:val="32"/>
        </w:rPr>
        <w:t>exists.</w:t>
      </w:r>
    </w:p>
    <w:p w14:paraId="4FDB5738">
      <w:pPr>
        <w:pStyle w:val="12"/>
        <w:numPr>
          <w:ilvl w:val="0"/>
          <w:numId w:val="2"/>
        </w:numPr>
        <w:tabs>
          <w:tab w:val="left" w:pos="1168"/>
        </w:tabs>
        <w:spacing w:before="59" w:after="0" w:line="240" w:lineRule="auto"/>
        <w:ind w:left="1168" w:right="0" w:hanging="360"/>
        <w:jc w:val="left"/>
        <w:rPr>
          <w:sz w:val="32"/>
        </w:rPr>
      </w:pPr>
      <w:r>
        <w:rPr>
          <w:sz w:val="32"/>
        </w:rPr>
        <w:t>If</w:t>
      </w:r>
      <w:r>
        <w:rPr>
          <w:spacing w:val="-6"/>
          <w:sz w:val="32"/>
        </w:rPr>
        <w:t xml:space="preserve"> </w:t>
      </w:r>
      <w:r>
        <w:rPr>
          <w:sz w:val="32"/>
        </w:rPr>
        <w:t>matched,</w:t>
      </w:r>
      <w:r>
        <w:rPr>
          <w:spacing w:val="-7"/>
          <w:sz w:val="32"/>
        </w:rPr>
        <w:t xml:space="preserve"> </w:t>
      </w:r>
      <w:r>
        <w:rPr>
          <w:sz w:val="32"/>
        </w:rPr>
        <w:t>it</w:t>
      </w:r>
      <w:r>
        <w:rPr>
          <w:spacing w:val="-7"/>
          <w:sz w:val="32"/>
        </w:rPr>
        <w:t xml:space="preserve"> </w:t>
      </w:r>
      <w:r>
        <w:rPr>
          <w:sz w:val="32"/>
        </w:rPr>
        <w:t>prints</w:t>
      </w:r>
      <w:r>
        <w:rPr>
          <w:spacing w:val="-4"/>
          <w:sz w:val="32"/>
        </w:rPr>
        <w:t xml:space="preserve"> </w:t>
      </w:r>
      <w:r>
        <w:rPr>
          <w:b/>
          <w:sz w:val="32"/>
        </w:rPr>
        <w:t>employee</w:t>
      </w:r>
      <w:r>
        <w:rPr>
          <w:b/>
          <w:spacing w:val="-7"/>
          <w:sz w:val="32"/>
        </w:rPr>
        <w:t xml:space="preserve"> </w:t>
      </w:r>
      <w:r>
        <w:rPr>
          <w:b/>
          <w:spacing w:val="-2"/>
          <w:sz w:val="32"/>
        </w:rPr>
        <w:t>found</w:t>
      </w:r>
      <w:r>
        <w:rPr>
          <w:spacing w:val="-2"/>
          <w:sz w:val="32"/>
        </w:rPr>
        <w:t>.</w:t>
      </w:r>
    </w:p>
    <w:p w14:paraId="593504C1">
      <w:pPr>
        <w:pStyle w:val="12"/>
        <w:numPr>
          <w:ilvl w:val="0"/>
          <w:numId w:val="2"/>
        </w:numPr>
        <w:tabs>
          <w:tab w:val="left" w:pos="1168"/>
        </w:tabs>
        <w:spacing w:before="60" w:after="0" w:line="276" w:lineRule="auto"/>
        <w:ind w:left="1168" w:right="1197" w:hanging="361"/>
        <w:jc w:val="left"/>
        <w:rPr>
          <w:sz w:val="32"/>
        </w:rPr>
      </w:pPr>
      <w:r>
        <w:rPr>
          <w:sz w:val="32"/>
        </w:rPr>
        <w:t>The</w:t>
      </w:r>
      <w:r>
        <w:rPr>
          <w:spacing w:val="-6"/>
          <w:sz w:val="32"/>
        </w:rPr>
        <w:t xml:space="preserve"> </w:t>
      </w:r>
      <w:r>
        <w:rPr>
          <w:sz w:val="32"/>
        </w:rPr>
        <w:t>else</w:t>
      </w:r>
      <w:r>
        <w:rPr>
          <w:spacing w:val="-6"/>
          <w:sz w:val="32"/>
        </w:rPr>
        <w:t xml:space="preserve"> </w:t>
      </w:r>
      <w:r>
        <w:rPr>
          <w:sz w:val="32"/>
        </w:rPr>
        <w:t>belongs</w:t>
      </w:r>
      <w:r>
        <w:rPr>
          <w:spacing w:val="-3"/>
          <w:sz w:val="32"/>
        </w:rPr>
        <w:t xml:space="preserve"> </w:t>
      </w:r>
      <w:r>
        <w:rPr>
          <w:sz w:val="32"/>
        </w:rPr>
        <w:t>to</w:t>
      </w:r>
      <w:r>
        <w:rPr>
          <w:spacing w:val="-4"/>
          <w:sz w:val="32"/>
        </w:rPr>
        <w:t xml:space="preserve"> </w:t>
      </w:r>
      <w:r>
        <w:rPr>
          <w:sz w:val="32"/>
        </w:rPr>
        <w:t>the</w:t>
      </w:r>
      <w:r>
        <w:rPr>
          <w:spacing w:val="-6"/>
          <w:sz w:val="32"/>
        </w:rPr>
        <w:t xml:space="preserve"> </w:t>
      </w:r>
      <w:r>
        <w:rPr>
          <w:sz w:val="32"/>
        </w:rPr>
        <w:t>for</w:t>
      </w:r>
      <w:r>
        <w:rPr>
          <w:spacing w:val="-4"/>
          <w:sz w:val="32"/>
        </w:rPr>
        <w:t xml:space="preserve"> </w:t>
      </w:r>
      <w:r>
        <w:rPr>
          <w:sz w:val="32"/>
        </w:rPr>
        <w:t>loop</w:t>
      </w:r>
      <w:r>
        <w:rPr>
          <w:spacing w:val="-1"/>
          <w:sz w:val="32"/>
        </w:rPr>
        <w:t xml:space="preserve"> </w:t>
      </w:r>
      <w:r>
        <w:rPr>
          <w:sz w:val="32"/>
        </w:rPr>
        <w:t>and</w:t>
      </w:r>
      <w:r>
        <w:rPr>
          <w:spacing w:val="-1"/>
          <w:sz w:val="32"/>
        </w:rPr>
        <w:t xml:space="preserve"> </w:t>
      </w:r>
      <w:r>
        <w:rPr>
          <w:sz w:val="32"/>
        </w:rPr>
        <w:t>executes</w:t>
      </w:r>
      <w:r>
        <w:rPr>
          <w:spacing w:val="-3"/>
          <w:sz w:val="32"/>
        </w:rPr>
        <w:t xml:space="preserve"> </w:t>
      </w:r>
      <w:r>
        <w:rPr>
          <w:sz w:val="32"/>
        </w:rPr>
        <w:t>after</w:t>
      </w:r>
      <w:r>
        <w:rPr>
          <w:spacing w:val="-4"/>
          <w:sz w:val="32"/>
        </w:rPr>
        <w:t xml:space="preserve"> </w:t>
      </w:r>
      <w:r>
        <w:rPr>
          <w:sz w:val="32"/>
        </w:rPr>
        <w:t>the</w:t>
      </w:r>
      <w:r>
        <w:rPr>
          <w:spacing w:val="-6"/>
          <w:sz w:val="32"/>
        </w:rPr>
        <w:t xml:space="preserve"> </w:t>
      </w:r>
      <w:r>
        <w:rPr>
          <w:sz w:val="32"/>
        </w:rPr>
        <w:t xml:space="preserve">loop </w:t>
      </w:r>
      <w:r>
        <w:rPr>
          <w:spacing w:val="-2"/>
          <w:sz w:val="32"/>
        </w:rPr>
        <w:t>completes.</w:t>
      </w:r>
    </w:p>
    <w:p w14:paraId="6B8FAE23">
      <w:pPr>
        <w:pStyle w:val="12"/>
        <w:spacing w:after="0" w:line="276" w:lineRule="auto"/>
        <w:jc w:val="left"/>
        <w:rPr>
          <w:sz w:val="32"/>
        </w:rPr>
        <w:sectPr>
          <w:pgSz w:w="11910" w:h="16840"/>
          <w:pgMar w:top="1420" w:right="992" w:bottom="280" w:left="992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601BBC3B">
      <w:pPr>
        <w:pStyle w:val="5"/>
        <w:spacing w:before="86"/>
        <w:ind w:left="0" w:leftChars="0" w:firstLine="316" w:firstLineChars="100"/>
      </w:pPr>
      <w:r>
        <w:rPr>
          <w:spacing w:val="-2"/>
        </w:rPr>
        <w:t>Error</w:t>
      </w:r>
      <w:r>
        <w:rPr>
          <w:spacing w:val="-12"/>
        </w:rPr>
        <w:t xml:space="preserve"> </w:t>
      </w:r>
      <w:r>
        <w:rPr>
          <w:spacing w:val="-2"/>
        </w:rPr>
        <w:t>Table:</w:t>
      </w:r>
    </w:p>
    <w:p w14:paraId="1106F267">
      <w:pPr>
        <w:pStyle w:val="8"/>
        <w:rPr>
          <w:b/>
          <w:sz w:val="20"/>
        </w:rPr>
      </w:pPr>
    </w:p>
    <w:p w14:paraId="313C492B">
      <w:pPr>
        <w:pStyle w:val="8"/>
        <w:rPr>
          <w:b/>
          <w:sz w:val="20"/>
        </w:rPr>
      </w:pPr>
    </w:p>
    <w:p w14:paraId="0AAB5355">
      <w:pPr>
        <w:pStyle w:val="8"/>
        <w:spacing w:before="115"/>
        <w:rPr>
          <w:b/>
          <w:sz w:val="20"/>
        </w:rPr>
      </w:pPr>
    </w:p>
    <w:tbl>
      <w:tblPr>
        <w:tblStyle w:val="7"/>
        <w:tblW w:w="0" w:type="auto"/>
        <w:tblInd w:w="4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09"/>
        <w:gridCol w:w="4508"/>
      </w:tblGrid>
      <w:tr w14:paraId="186B25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</w:trPr>
        <w:tc>
          <w:tcPr>
            <w:tcW w:w="4509" w:type="dxa"/>
          </w:tcPr>
          <w:p w14:paraId="43293E05">
            <w:pPr>
              <w:pStyle w:val="13"/>
              <w:spacing w:line="349" w:lineRule="exact"/>
              <w:rPr>
                <w:sz w:val="32"/>
              </w:rPr>
            </w:pPr>
            <w:r>
              <w:rPr>
                <w:spacing w:val="-4"/>
                <w:sz w:val="32"/>
              </w:rPr>
              <w:t>S.no</w:t>
            </w:r>
          </w:p>
        </w:tc>
        <w:tc>
          <w:tcPr>
            <w:tcW w:w="4508" w:type="dxa"/>
          </w:tcPr>
          <w:p w14:paraId="5A19FFD2">
            <w:pPr>
              <w:pStyle w:val="13"/>
              <w:spacing w:line="349" w:lineRule="exact"/>
              <w:rPr>
                <w:sz w:val="32"/>
              </w:rPr>
            </w:pPr>
            <w:r>
              <w:rPr>
                <w:spacing w:val="-2"/>
                <w:sz w:val="32"/>
              </w:rPr>
              <w:t>Error</w:t>
            </w:r>
          </w:p>
        </w:tc>
      </w:tr>
      <w:tr w14:paraId="04D904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9" w:hRule="atLeast"/>
        </w:trPr>
        <w:tc>
          <w:tcPr>
            <w:tcW w:w="4509" w:type="dxa"/>
          </w:tcPr>
          <w:p w14:paraId="6A390A43">
            <w:pPr>
              <w:pStyle w:val="13"/>
              <w:spacing w:line="362" w:lineRule="exact"/>
              <w:rPr>
                <w:sz w:val="32"/>
              </w:rPr>
            </w:pPr>
            <w:r>
              <w:rPr>
                <w:spacing w:val="-5"/>
                <w:sz w:val="32"/>
              </w:rPr>
              <w:t>1.</w:t>
            </w:r>
          </w:p>
        </w:tc>
        <w:tc>
          <w:tcPr>
            <w:tcW w:w="4508" w:type="dxa"/>
          </w:tcPr>
          <w:p w14:paraId="4EA463AD">
            <w:pPr>
              <w:pStyle w:val="13"/>
              <w:spacing w:line="362" w:lineRule="exact"/>
              <w:rPr>
                <w:sz w:val="32"/>
              </w:rPr>
            </w:pPr>
            <w:r>
              <w:rPr>
                <w:sz w:val="32"/>
              </w:rPr>
              <w:t>IndexError:</w:t>
            </w:r>
            <w:r>
              <w:rPr>
                <w:spacing w:val="-11"/>
                <w:sz w:val="32"/>
              </w:rPr>
              <w:t xml:space="preserve"> </w:t>
            </w:r>
            <w:r>
              <w:rPr>
                <w:sz w:val="32"/>
              </w:rPr>
              <w:t>list</w:t>
            </w:r>
            <w:r>
              <w:rPr>
                <w:spacing w:val="-5"/>
                <w:sz w:val="32"/>
              </w:rPr>
              <w:t xml:space="preserve"> </w:t>
            </w:r>
            <w:r>
              <w:rPr>
                <w:sz w:val="32"/>
              </w:rPr>
              <w:t>index</w:t>
            </w:r>
            <w:r>
              <w:rPr>
                <w:spacing w:val="-7"/>
                <w:sz w:val="32"/>
              </w:rPr>
              <w:t xml:space="preserve"> </w:t>
            </w:r>
            <w:r>
              <w:rPr>
                <w:sz w:val="32"/>
              </w:rPr>
              <w:t>out</w:t>
            </w:r>
            <w:r>
              <w:rPr>
                <w:spacing w:val="-8"/>
                <w:sz w:val="32"/>
              </w:rPr>
              <w:t xml:space="preserve"> </w:t>
            </w:r>
            <w:r>
              <w:rPr>
                <w:spacing w:val="-5"/>
                <w:sz w:val="32"/>
              </w:rPr>
              <w:t>of</w:t>
            </w:r>
          </w:p>
          <w:p w14:paraId="21B7EAD8">
            <w:pPr>
              <w:pStyle w:val="13"/>
              <w:spacing w:before="2" w:line="355" w:lineRule="exact"/>
              <w:rPr>
                <w:sz w:val="32"/>
              </w:rPr>
            </w:pPr>
            <w:r>
              <w:rPr>
                <w:spacing w:val="-2"/>
                <w:sz w:val="32"/>
              </w:rPr>
              <w:t>range</w:t>
            </w:r>
          </w:p>
        </w:tc>
      </w:tr>
    </w:tbl>
    <w:p w14:paraId="171E2B02">
      <w:pPr>
        <w:pStyle w:val="8"/>
        <w:spacing w:before="216"/>
        <w:rPr>
          <w:b/>
        </w:rPr>
      </w:pPr>
    </w:p>
    <w:p w14:paraId="423AF325">
      <w:pPr>
        <w:pStyle w:val="5"/>
      </w:pPr>
      <w:r>
        <w:rPr>
          <w:spacing w:val="-4"/>
        </w:rPr>
        <w:t>Aim:</w:t>
      </w:r>
    </w:p>
    <w:p w14:paraId="5E547EC7">
      <w:pPr>
        <w:pStyle w:val="8"/>
        <w:rPr>
          <w:b/>
        </w:rPr>
      </w:pPr>
    </w:p>
    <w:p w14:paraId="0ED4D860">
      <w:pPr>
        <w:pStyle w:val="8"/>
        <w:spacing w:before="68"/>
        <w:rPr>
          <w:b/>
        </w:rPr>
      </w:pPr>
    </w:p>
    <w:p w14:paraId="05F17EF4">
      <w:pPr>
        <w:spacing w:before="0"/>
        <w:ind w:left="448" w:right="0" w:firstLine="0"/>
        <w:jc w:val="left"/>
        <w:rPr>
          <w:b/>
          <w:sz w:val="32"/>
        </w:rPr>
      </w:pPr>
      <w:r>
        <w:rPr>
          <w:b/>
          <w:spacing w:val="-2"/>
          <w:sz w:val="32"/>
        </w:rPr>
        <w:t>Program:</w:t>
      </w:r>
    </w:p>
    <w:p w14:paraId="0821EDD3">
      <w:pPr>
        <w:pStyle w:val="8"/>
        <w:spacing w:before="213" w:line="381" w:lineRule="auto"/>
        <w:ind w:left="770" w:right="7956" w:hanging="322"/>
      </w:pPr>
      <w:r>
        <w:t>def fib(n): if</w:t>
      </w:r>
      <w:r>
        <w:rPr>
          <w:spacing w:val="-14"/>
        </w:rPr>
        <w:t xml:space="preserve"> </w:t>
      </w:r>
      <w:r>
        <w:t>n</w:t>
      </w:r>
      <w:r>
        <w:rPr>
          <w:spacing w:val="-7"/>
        </w:rPr>
        <w:t xml:space="preserve"> </w:t>
      </w:r>
      <w:r>
        <w:t>==</w:t>
      </w:r>
      <w:r>
        <w:rPr>
          <w:spacing w:val="-12"/>
        </w:rPr>
        <w:t xml:space="preserve"> </w:t>
      </w:r>
      <w:r>
        <w:t>0:</w:t>
      </w:r>
    </w:p>
    <w:p w14:paraId="42286978">
      <w:pPr>
        <w:pStyle w:val="8"/>
        <w:spacing w:before="1" w:line="384" w:lineRule="auto"/>
        <w:ind w:left="774" w:right="7424" w:firstLine="317"/>
      </w:pPr>
      <w:r>
        <w:t>return 0 elif</w:t>
      </w:r>
      <w:r>
        <w:rPr>
          <w:spacing w:val="-15"/>
        </w:rPr>
        <w:t xml:space="preserve"> </w:t>
      </w:r>
      <w:r>
        <w:t>n</w:t>
      </w:r>
      <w:r>
        <w:rPr>
          <w:spacing w:val="-8"/>
        </w:rPr>
        <w:t xml:space="preserve"> </w:t>
      </w:r>
      <w:r>
        <w:t>==</w:t>
      </w:r>
      <w:r>
        <w:rPr>
          <w:spacing w:val="-13"/>
        </w:rPr>
        <w:t xml:space="preserve"> </w:t>
      </w:r>
      <w:r>
        <w:t>1:</w:t>
      </w:r>
    </w:p>
    <w:p w14:paraId="2A4C4F3B">
      <w:pPr>
        <w:pStyle w:val="8"/>
        <w:spacing w:line="381" w:lineRule="auto"/>
        <w:ind w:left="774" w:right="7424" w:firstLine="317"/>
      </w:pPr>
      <w:r>
        <w:t>return</w:t>
      </w:r>
      <w:r>
        <w:rPr>
          <w:spacing w:val="-22"/>
        </w:rPr>
        <w:t xml:space="preserve"> </w:t>
      </w:r>
      <w:r>
        <w:t xml:space="preserve">1 </w:t>
      </w:r>
      <w:r>
        <w:rPr>
          <w:spacing w:val="-2"/>
        </w:rPr>
        <w:t>else:</w:t>
      </w:r>
    </w:p>
    <w:p w14:paraId="246A1886">
      <w:pPr>
        <w:pStyle w:val="8"/>
        <w:spacing w:line="381" w:lineRule="auto"/>
        <w:ind w:left="448" w:right="5206" w:firstLine="643"/>
      </w:pPr>
      <w:r>
        <w:t>return</w:t>
      </w:r>
      <w:r>
        <w:rPr>
          <w:spacing w:val="-2"/>
        </w:rPr>
        <w:t xml:space="preserve"> </w:t>
      </w:r>
      <w:r>
        <w:t>fib(n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1)</w:t>
      </w:r>
      <w:r>
        <w:rPr>
          <w:spacing w:val="-10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fib(n -</w:t>
      </w:r>
      <w:r>
        <w:rPr>
          <w:spacing w:val="-9"/>
        </w:rPr>
        <w:t xml:space="preserve"> </w:t>
      </w:r>
      <w:r>
        <w:t>2) def pfib(n,i):</w:t>
      </w:r>
    </w:p>
    <w:p w14:paraId="3D927BF4">
      <w:pPr>
        <w:pStyle w:val="8"/>
        <w:spacing w:before="2"/>
        <w:ind w:left="770"/>
      </w:pPr>
      <w:r>
        <w:t>if</w:t>
      </w:r>
      <w:r>
        <w:rPr>
          <w:spacing w:val="-4"/>
        </w:rPr>
        <w:t xml:space="preserve"> </w:t>
      </w:r>
      <w:r>
        <w:rPr>
          <w:spacing w:val="-2"/>
        </w:rPr>
        <w:t>n==i:</w:t>
      </w:r>
    </w:p>
    <w:p w14:paraId="083B1240">
      <w:pPr>
        <w:pStyle w:val="8"/>
        <w:spacing w:before="218" w:line="381" w:lineRule="auto"/>
        <w:ind w:left="774" w:right="8062" w:firstLine="317"/>
      </w:pPr>
      <w:r>
        <w:rPr>
          <w:spacing w:val="-2"/>
        </w:rPr>
        <w:t>return else:</w:t>
      </w:r>
    </w:p>
    <w:p w14:paraId="76C5A32C">
      <w:pPr>
        <w:pStyle w:val="8"/>
        <w:spacing w:before="6" w:line="381" w:lineRule="auto"/>
        <w:ind w:left="1092" w:right="6856"/>
      </w:pPr>
      <w:r>
        <w:rPr>
          <w:spacing w:val="-2"/>
        </w:rPr>
        <w:t>print(fib(i)) pfib(n,i+1)</w:t>
      </w:r>
    </w:p>
    <w:p w14:paraId="1998AC7F">
      <w:pPr>
        <w:pStyle w:val="8"/>
        <w:spacing w:before="219"/>
      </w:pPr>
    </w:p>
    <w:p w14:paraId="1BB339C2">
      <w:pPr>
        <w:pStyle w:val="8"/>
        <w:ind w:left="448"/>
      </w:pPr>
      <w:r>
        <w:t>n</w:t>
      </w:r>
      <w:r>
        <w:rPr>
          <w:spacing w:val="-4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int(input("Enter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terms:</w:t>
      </w:r>
      <w:r>
        <w:rPr>
          <w:spacing w:val="-9"/>
        </w:rPr>
        <w:t xml:space="preserve"> </w:t>
      </w:r>
      <w:r>
        <w:rPr>
          <w:spacing w:val="-5"/>
        </w:rPr>
        <w:t>"))</w:t>
      </w:r>
    </w:p>
    <w:p w14:paraId="1E50F344">
      <w:pPr>
        <w:pStyle w:val="8"/>
        <w:spacing w:after="0"/>
        <w:sectPr>
          <w:pgSz w:w="11910" w:h="16840"/>
          <w:pgMar w:top="1920" w:right="992" w:bottom="280" w:left="992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5821142A">
      <w:pPr>
        <w:pStyle w:val="8"/>
        <w:spacing w:before="81"/>
        <w:ind w:left="448"/>
      </w:pPr>
      <w:r>
        <w:t>if</w:t>
      </w:r>
      <w:r>
        <w:rPr>
          <w:spacing w:val="-1"/>
        </w:rPr>
        <w:t xml:space="preserve"> </w:t>
      </w:r>
      <w:r>
        <w:t>n</w:t>
      </w:r>
      <w:r>
        <w:rPr>
          <w:spacing w:val="-1"/>
        </w:rPr>
        <w:t xml:space="preserve"> </w:t>
      </w:r>
      <w:r>
        <w:t>&lt;=</w:t>
      </w:r>
      <w:r>
        <w:rPr>
          <w:spacing w:val="-2"/>
        </w:rPr>
        <w:t xml:space="preserve"> </w:t>
      </w:r>
      <w:r>
        <w:rPr>
          <w:spacing w:val="-5"/>
        </w:rPr>
        <w:t>0:</w:t>
      </w:r>
    </w:p>
    <w:p w14:paraId="5F8BEA11">
      <w:pPr>
        <w:pStyle w:val="8"/>
        <w:spacing w:before="219" w:line="381" w:lineRule="auto"/>
        <w:ind w:left="448" w:right="6451" w:firstLine="321"/>
      </w:pPr>
      <w:r>
        <w:t>print("Wrong</w:t>
      </w:r>
      <w:r>
        <w:rPr>
          <w:spacing w:val="-20"/>
        </w:rPr>
        <w:t xml:space="preserve"> </w:t>
      </w:r>
      <w:r>
        <w:t xml:space="preserve">input") </w:t>
      </w:r>
      <w:r>
        <w:rPr>
          <w:spacing w:val="-2"/>
        </w:rPr>
        <w:t>else:</w:t>
      </w:r>
    </w:p>
    <w:p w14:paraId="37EEB19A">
      <w:pPr>
        <w:pStyle w:val="8"/>
        <w:spacing w:before="5" w:line="381" w:lineRule="auto"/>
        <w:ind w:left="770" w:right="8062"/>
      </w:pPr>
      <w:r>
        <w:rPr>
          <w:spacing w:val="-4"/>
        </w:rPr>
        <w:t xml:space="preserve">i=0 </w:t>
      </w:r>
      <w:r>
        <w:rPr>
          <w:spacing w:val="-2"/>
        </w:rPr>
        <w:t>pfib(n,i)</w:t>
      </w:r>
    </w:p>
    <w:p w14:paraId="05E3E5FC">
      <w:pPr>
        <w:pStyle w:val="8"/>
        <w:spacing w:before="2"/>
        <w:ind w:left="448"/>
      </w:pPr>
      <w:r>
        <w:t>Negative</w:t>
      </w:r>
      <w:r>
        <w:rPr>
          <w:spacing w:val="-12"/>
        </w:rPr>
        <w:t xml:space="preserve"> </w:t>
      </w:r>
      <w:r>
        <w:rPr>
          <w:spacing w:val="-2"/>
        </w:rPr>
        <w:t>Output:</w:t>
      </w:r>
    </w:p>
    <w:p w14:paraId="7D796C40">
      <w:pPr>
        <w:pStyle w:val="8"/>
        <w:spacing w:before="2"/>
        <w:rPr>
          <w:sz w:val="17"/>
        </w:rPr>
      </w:pPr>
      <w:r>
        <w:rPr>
          <w:sz w:val="17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140970</wp:posOffset>
            </wp:positionV>
            <wp:extent cx="5714365" cy="3013075"/>
            <wp:effectExtent l="0" t="0" r="0" b="0"/>
            <wp:wrapTopAndBottom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167" cy="30129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D380B3">
      <w:pPr>
        <w:pStyle w:val="5"/>
        <w:spacing w:before="1"/>
        <w:ind w:left="0" w:leftChars="0" w:firstLine="0" w:firstLineChars="0"/>
        <w:rPr>
          <w:spacing w:val="-2"/>
        </w:rPr>
      </w:pPr>
    </w:p>
    <w:p w14:paraId="404A42B6">
      <w:pPr>
        <w:pStyle w:val="5"/>
        <w:spacing w:before="1"/>
        <w:ind w:left="0" w:leftChars="0" w:firstLine="0" w:firstLineChars="0"/>
        <w:rPr>
          <w:spacing w:val="-2"/>
        </w:rPr>
      </w:pPr>
    </w:p>
    <w:p w14:paraId="709BD0A2">
      <w:pPr>
        <w:pStyle w:val="5"/>
        <w:spacing w:before="1"/>
        <w:ind w:left="0" w:leftChars="0" w:firstLine="0" w:firstLineChars="0"/>
        <w:rPr>
          <w:spacing w:val="-2"/>
        </w:rPr>
      </w:pPr>
    </w:p>
    <w:p w14:paraId="50CD3B2F">
      <w:pPr>
        <w:pStyle w:val="5"/>
        <w:spacing w:before="1"/>
        <w:ind w:left="0" w:leftChars="0" w:firstLine="0" w:firstLineChars="0"/>
      </w:pPr>
      <w:r>
        <w:rPr>
          <w:spacing w:val="-2"/>
        </w:rPr>
        <w:t>Output:</w:t>
      </w:r>
    </w:p>
    <w:p w14:paraId="46CACBAA">
      <w:pPr>
        <w:pStyle w:val="5"/>
        <w:spacing w:after="0"/>
        <w:sectPr>
          <w:pgSz w:w="11910" w:h="16840"/>
          <w:pgMar w:top="1920" w:right="992" w:bottom="280" w:left="992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3EB4D72A">
      <w:pPr>
        <w:spacing w:line="240" w:lineRule="auto"/>
        <w:ind w:left="44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55005" cy="3360420"/>
            <wp:effectExtent l="0" t="0" r="0" b="0"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507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B6B6E">
      <w:pPr>
        <w:pStyle w:val="5"/>
        <w:spacing w:before="190"/>
      </w:pPr>
      <w:r>
        <w:rPr>
          <w:spacing w:val="-2"/>
        </w:rPr>
        <w:t>Explanation:</w:t>
      </w:r>
    </w:p>
    <w:p w14:paraId="76DF29CD">
      <w:pPr>
        <w:pStyle w:val="12"/>
        <w:numPr>
          <w:ilvl w:val="0"/>
          <w:numId w:val="3"/>
        </w:numPr>
        <w:tabs>
          <w:tab w:val="left" w:pos="1168"/>
        </w:tabs>
        <w:spacing w:before="218" w:after="0" w:line="240" w:lineRule="auto"/>
        <w:ind w:left="1168" w:right="0" w:hanging="360"/>
        <w:jc w:val="left"/>
        <w:rPr>
          <w:sz w:val="32"/>
        </w:rPr>
      </w:pPr>
      <w:r>
        <w:rPr>
          <w:sz w:val="32"/>
        </w:rPr>
        <w:t>fib(n)</w:t>
      </w:r>
      <w:r>
        <w:rPr>
          <w:spacing w:val="-14"/>
          <w:sz w:val="32"/>
        </w:rPr>
        <w:t xml:space="preserve"> </w:t>
      </w:r>
      <w:r>
        <w:rPr>
          <w:sz w:val="32"/>
        </w:rPr>
        <w:t>calculates</w:t>
      </w:r>
      <w:r>
        <w:rPr>
          <w:spacing w:val="-10"/>
          <w:sz w:val="32"/>
        </w:rPr>
        <w:t xml:space="preserve"> </w:t>
      </w:r>
      <w:r>
        <w:rPr>
          <w:sz w:val="32"/>
        </w:rPr>
        <w:t>the</w:t>
      </w:r>
      <w:r>
        <w:rPr>
          <w:spacing w:val="-4"/>
          <w:sz w:val="32"/>
        </w:rPr>
        <w:t xml:space="preserve"> </w:t>
      </w:r>
      <w:r>
        <w:rPr>
          <w:b/>
          <w:sz w:val="32"/>
        </w:rPr>
        <w:t>nth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Fibonacci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 xml:space="preserve">number </w:t>
      </w:r>
      <w:r>
        <w:rPr>
          <w:sz w:val="32"/>
        </w:rPr>
        <w:t>using</w:t>
      </w:r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recursion.</w:t>
      </w:r>
    </w:p>
    <w:p w14:paraId="01021D50">
      <w:pPr>
        <w:pStyle w:val="12"/>
        <w:numPr>
          <w:ilvl w:val="0"/>
          <w:numId w:val="3"/>
        </w:numPr>
        <w:tabs>
          <w:tab w:val="left" w:pos="1168"/>
        </w:tabs>
        <w:spacing w:before="55" w:after="0" w:line="240" w:lineRule="auto"/>
        <w:ind w:left="1168" w:right="0" w:hanging="360"/>
        <w:jc w:val="left"/>
        <w:rPr>
          <w:sz w:val="32"/>
        </w:rPr>
      </w:pPr>
      <w:r>
        <w:rPr>
          <w:sz w:val="32"/>
        </w:rPr>
        <w:t>If</w:t>
      </w:r>
      <w:r>
        <w:rPr>
          <w:spacing w:val="-4"/>
          <w:sz w:val="32"/>
        </w:rPr>
        <w:t xml:space="preserve"> </w:t>
      </w:r>
      <w:r>
        <w:rPr>
          <w:sz w:val="32"/>
        </w:rPr>
        <w:t>n ==</w:t>
      </w:r>
      <w:r>
        <w:rPr>
          <w:spacing w:val="-5"/>
          <w:sz w:val="32"/>
        </w:rPr>
        <w:t xml:space="preserve"> </w:t>
      </w:r>
      <w:r>
        <w:rPr>
          <w:sz w:val="32"/>
        </w:rPr>
        <w:t>0,</w:t>
      </w:r>
      <w:r>
        <w:rPr>
          <w:spacing w:val="-6"/>
          <w:sz w:val="32"/>
        </w:rPr>
        <w:t xml:space="preserve"> </w:t>
      </w:r>
      <w:r>
        <w:rPr>
          <w:sz w:val="32"/>
        </w:rPr>
        <w:t>it</w:t>
      </w:r>
      <w:r>
        <w:rPr>
          <w:spacing w:val="-4"/>
          <w:sz w:val="32"/>
        </w:rPr>
        <w:t xml:space="preserve"> </w:t>
      </w:r>
      <w:r>
        <w:rPr>
          <w:sz w:val="32"/>
        </w:rPr>
        <w:t>returns</w:t>
      </w:r>
      <w:r>
        <w:rPr>
          <w:spacing w:val="-6"/>
          <w:sz w:val="32"/>
        </w:rPr>
        <w:t xml:space="preserve"> </w:t>
      </w:r>
      <w:r>
        <w:rPr>
          <w:spacing w:val="-5"/>
          <w:sz w:val="32"/>
        </w:rPr>
        <w:t>0.</w:t>
      </w:r>
    </w:p>
    <w:p w14:paraId="2D06F747">
      <w:pPr>
        <w:pStyle w:val="12"/>
        <w:numPr>
          <w:ilvl w:val="0"/>
          <w:numId w:val="3"/>
        </w:numPr>
        <w:tabs>
          <w:tab w:val="left" w:pos="1168"/>
        </w:tabs>
        <w:spacing w:before="59" w:after="0" w:line="240" w:lineRule="auto"/>
        <w:ind w:left="1168" w:right="0" w:hanging="360"/>
        <w:jc w:val="left"/>
        <w:rPr>
          <w:sz w:val="32"/>
        </w:rPr>
      </w:pPr>
      <w:r>
        <w:rPr>
          <w:sz w:val="32"/>
        </w:rPr>
        <w:t>If</w:t>
      </w:r>
      <w:r>
        <w:rPr>
          <w:spacing w:val="-4"/>
          <w:sz w:val="32"/>
        </w:rPr>
        <w:t xml:space="preserve"> </w:t>
      </w:r>
      <w:r>
        <w:rPr>
          <w:sz w:val="32"/>
        </w:rPr>
        <w:t>n ==</w:t>
      </w:r>
      <w:r>
        <w:rPr>
          <w:spacing w:val="-5"/>
          <w:sz w:val="32"/>
        </w:rPr>
        <w:t xml:space="preserve"> </w:t>
      </w:r>
      <w:r>
        <w:rPr>
          <w:sz w:val="32"/>
        </w:rPr>
        <w:t>1,</w:t>
      </w:r>
      <w:r>
        <w:rPr>
          <w:spacing w:val="-6"/>
          <w:sz w:val="32"/>
        </w:rPr>
        <w:t xml:space="preserve"> </w:t>
      </w:r>
      <w:r>
        <w:rPr>
          <w:sz w:val="32"/>
        </w:rPr>
        <w:t>it</w:t>
      </w:r>
      <w:r>
        <w:rPr>
          <w:spacing w:val="-4"/>
          <w:sz w:val="32"/>
        </w:rPr>
        <w:t xml:space="preserve"> </w:t>
      </w:r>
      <w:r>
        <w:rPr>
          <w:sz w:val="32"/>
        </w:rPr>
        <w:t>returns</w:t>
      </w:r>
      <w:r>
        <w:rPr>
          <w:spacing w:val="-6"/>
          <w:sz w:val="32"/>
        </w:rPr>
        <w:t xml:space="preserve"> </w:t>
      </w:r>
      <w:r>
        <w:rPr>
          <w:spacing w:val="-5"/>
          <w:sz w:val="32"/>
        </w:rPr>
        <w:t>1.</w:t>
      </w:r>
    </w:p>
    <w:p w14:paraId="674735C0">
      <w:pPr>
        <w:pStyle w:val="12"/>
        <w:numPr>
          <w:ilvl w:val="0"/>
          <w:numId w:val="3"/>
        </w:numPr>
        <w:tabs>
          <w:tab w:val="left" w:pos="1168"/>
        </w:tabs>
        <w:spacing w:before="59" w:after="0" w:line="240" w:lineRule="auto"/>
        <w:ind w:left="1168" w:right="0" w:hanging="360"/>
        <w:jc w:val="left"/>
        <w:rPr>
          <w:sz w:val="32"/>
        </w:rPr>
      </w:pPr>
      <w:r>
        <w:rPr>
          <w:sz w:val="32"/>
        </w:rPr>
        <w:t>Otherwise,</w:t>
      </w:r>
      <w:r>
        <w:rPr>
          <w:spacing w:val="-7"/>
          <w:sz w:val="32"/>
        </w:rPr>
        <w:t xml:space="preserve"> </w:t>
      </w:r>
      <w:r>
        <w:rPr>
          <w:sz w:val="32"/>
        </w:rPr>
        <w:t>it</w:t>
      </w:r>
      <w:r>
        <w:rPr>
          <w:spacing w:val="-6"/>
          <w:sz w:val="32"/>
        </w:rPr>
        <w:t xml:space="preserve"> </w:t>
      </w:r>
      <w:r>
        <w:rPr>
          <w:sz w:val="32"/>
        </w:rPr>
        <w:t>calculates</w:t>
      </w:r>
      <w:r>
        <w:rPr>
          <w:spacing w:val="-8"/>
          <w:sz w:val="32"/>
        </w:rPr>
        <w:t xml:space="preserve"> </w:t>
      </w:r>
      <w:r>
        <w:rPr>
          <w:sz w:val="32"/>
        </w:rPr>
        <w:t>fib(n-1)</w:t>
      </w:r>
      <w:r>
        <w:rPr>
          <w:spacing w:val="-9"/>
          <w:sz w:val="32"/>
        </w:rPr>
        <w:t xml:space="preserve"> </w:t>
      </w:r>
      <w:r>
        <w:rPr>
          <w:sz w:val="32"/>
        </w:rPr>
        <w:t>+</w:t>
      </w:r>
      <w:r>
        <w:rPr>
          <w:spacing w:val="-6"/>
          <w:sz w:val="32"/>
        </w:rPr>
        <w:t xml:space="preserve"> </w:t>
      </w:r>
      <w:r>
        <w:rPr>
          <w:sz w:val="32"/>
        </w:rPr>
        <w:t>fib(n-</w:t>
      </w:r>
      <w:r>
        <w:rPr>
          <w:spacing w:val="-5"/>
          <w:sz w:val="32"/>
        </w:rPr>
        <w:t>2).</w:t>
      </w:r>
    </w:p>
    <w:p w14:paraId="1212DB36">
      <w:pPr>
        <w:pStyle w:val="12"/>
        <w:numPr>
          <w:ilvl w:val="0"/>
          <w:numId w:val="3"/>
        </w:numPr>
        <w:tabs>
          <w:tab w:val="left" w:pos="1168"/>
        </w:tabs>
        <w:spacing w:before="60" w:after="0" w:line="240" w:lineRule="auto"/>
        <w:ind w:left="1168" w:right="0" w:hanging="360"/>
        <w:jc w:val="left"/>
        <w:rPr>
          <w:sz w:val="32"/>
        </w:rPr>
      </w:pPr>
      <w:r>
        <w:rPr>
          <w:sz w:val="32"/>
        </w:rPr>
        <w:t>pfib(n,</w:t>
      </w:r>
      <w:r>
        <w:rPr>
          <w:spacing w:val="-7"/>
          <w:sz w:val="32"/>
        </w:rPr>
        <w:t xml:space="preserve"> </w:t>
      </w:r>
      <w:r>
        <w:rPr>
          <w:sz w:val="32"/>
        </w:rPr>
        <w:t>i)</w:t>
      </w:r>
      <w:r>
        <w:rPr>
          <w:spacing w:val="-9"/>
          <w:sz w:val="32"/>
        </w:rPr>
        <w:t xml:space="preserve"> </w:t>
      </w:r>
      <w:r>
        <w:rPr>
          <w:sz w:val="32"/>
        </w:rPr>
        <w:t>prints</w:t>
      </w:r>
      <w:r>
        <w:rPr>
          <w:spacing w:val="-4"/>
          <w:sz w:val="32"/>
        </w:rPr>
        <w:t xml:space="preserve"> </w:t>
      </w:r>
      <w:r>
        <w:rPr>
          <w:sz w:val="32"/>
        </w:rPr>
        <w:t>Fibonacci</w:t>
      </w:r>
      <w:r>
        <w:rPr>
          <w:spacing w:val="-6"/>
          <w:sz w:val="32"/>
        </w:rPr>
        <w:t xml:space="preserve"> </w:t>
      </w:r>
      <w:r>
        <w:rPr>
          <w:sz w:val="32"/>
        </w:rPr>
        <w:t>numbers</w:t>
      </w:r>
      <w:r>
        <w:rPr>
          <w:spacing w:val="-4"/>
          <w:sz w:val="32"/>
        </w:rPr>
        <w:t xml:space="preserve"> </w:t>
      </w:r>
      <w:r>
        <w:rPr>
          <w:sz w:val="32"/>
        </w:rPr>
        <w:t>from</w:t>
      </w:r>
      <w:r>
        <w:rPr>
          <w:spacing w:val="-5"/>
          <w:sz w:val="32"/>
        </w:rPr>
        <w:t xml:space="preserve"> </w:t>
      </w:r>
      <w:r>
        <w:rPr>
          <w:sz w:val="32"/>
        </w:rPr>
        <w:t>position</w:t>
      </w:r>
      <w:r>
        <w:rPr>
          <w:spacing w:val="-5"/>
          <w:sz w:val="32"/>
        </w:rPr>
        <w:t xml:space="preserve"> </w:t>
      </w:r>
      <w:r>
        <w:rPr>
          <w:sz w:val="32"/>
        </w:rPr>
        <w:t>0</w:t>
      </w:r>
      <w:r>
        <w:rPr>
          <w:spacing w:val="-5"/>
          <w:sz w:val="32"/>
        </w:rPr>
        <w:t xml:space="preserve"> </w:t>
      </w:r>
      <w:r>
        <w:rPr>
          <w:sz w:val="32"/>
        </w:rPr>
        <w:t>up</w:t>
      </w:r>
      <w:r>
        <w:rPr>
          <w:spacing w:val="-6"/>
          <w:sz w:val="32"/>
        </w:rPr>
        <w:t xml:space="preserve"> </w:t>
      </w:r>
      <w:r>
        <w:rPr>
          <w:sz w:val="32"/>
        </w:rPr>
        <w:t>to</w:t>
      </w:r>
      <w:r>
        <w:rPr>
          <w:spacing w:val="-9"/>
          <w:sz w:val="32"/>
        </w:rPr>
        <w:t xml:space="preserve"> </w:t>
      </w:r>
      <w:r>
        <w:rPr>
          <w:sz w:val="32"/>
        </w:rPr>
        <w:t>n-</w:t>
      </w:r>
      <w:r>
        <w:rPr>
          <w:spacing w:val="-5"/>
          <w:sz w:val="32"/>
        </w:rPr>
        <w:t>1.</w:t>
      </w:r>
    </w:p>
    <w:p w14:paraId="09E75030">
      <w:pPr>
        <w:pStyle w:val="12"/>
        <w:numPr>
          <w:ilvl w:val="0"/>
          <w:numId w:val="3"/>
        </w:numPr>
        <w:tabs>
          <w:tab w:val="left" w:pos="1168"/>
        </w:tabs>
        <w:spacing w:before="59" w:after="0" w:line="240" w:lineRule="auto"/>
        <w:ind w:left="1168" w:right="0" w:hanging="360"/>
        <w:jc w:val="left"/>
        <w:rPr>
          <w:sz w:val="32"/>
        </w:rPr>
      </w:pPr>
      <w:r>
        <w:rPr>
          <w:sz w:val="32"/>
        </w:rPr>
        <w:t>When</w:t>
      </w:r>
      <w:r>
        <w:rPr>
          <w:spacing w:val="-2"/>
          <w:sz w:val="32"/>
        </w:rPr>
        <w:t xml:space="preserve"> </w:t>
      </w:r>
      <w:r>
        <w:rPr>
          <w:sz w:val="32"/>
        </w:rPr>
        <w:t>n</w:t>
      </w:r>
      <w:r>
        <w:rPr>
          <w:spacing w:val="-6"/>
          <w:sz w:val="32"/>
        </w:rPr>
        <w:t xml:space="preserve"> </w:t>
      </w:r>
      <w:r>
        <w:rPr>
          <w:sz w:val="32"/>
        </w:rPr>
        <w:t>==</w:t>
      </w:r>
      <w:r>
        <w:rPr>
          <w:spacing w:val="-8"/>
          <w:sz w:val="32"/>
        </w:rPr>
        <w:t xml:space="preserve"> </w:t>
      </w:r>
      <w:r>
        <w:rPr>
          <w:sz w:val="32"/>
        </w:rPr>
        <w:t>i,</w:t>
      </w:r>
      <w:r>
        <w:rPr>
          <w:spacing w:val="-2"/>
          <w:sz w:val="32"/>
        </w:rPr>
        <w:t xml:space="preserve"> </w:t>
      </w:r>
      <w:r>
        <w:rPr>
          <w:sz w:val="32"/>
        </w:rPr>
        <w:t>recursion</w:t>
      </w:r>
      <w:r>
        <w:rPr>
          <w:spacing w:val="-5"/>
          <w:sz w:val="32"/>
        </w:rPr>
        <w:t xml:space="preserve"> </w:t>
      </w:r>
      <w:r>
        <w:rPr>
          <w:spacing w:val="-2"/>
          <w:sz w:val="32"/>
        </w:rPr>
        <w:t>stops.</w:t>
      </w:r>
    </w:p>
    <w:p w14:paraId="213646C7">
      <w:pPr>
        <w:pStyle w:val="12"/>
        <w:numPr>
          <w:ilvl w:val="0"/>
          <w:numId w:val="3"/>
        </w:numPr>
        <w:tabs>
          <w:tab w:val="left" w:pos="1168"/>
        </w:tabs>
        <w:spacing w:before="54" w:after="0" w:line="240" w:lineRule="auto"/>
        <w:ind w:left="1168" w:right="0" w:hanging="360"/>
        <w:jc w:val="left"/>
        <w:rPr>
          <w:sz w:val="32"/>
        </w:rPr>
      </w:pPr>
      <w:r>
        <w:rPr>
          <w:sz w:val="32"/>
        </w:rPr>
        <w:t>If</w:t>
      </w:r>
      <w:r>
        <w:rPr>
          <w:spacing w:val="-10"/>
          <w:sz w:val="32"/>
        </w:rPr>
        <w:t xml:space="preserve"> </w:t>
      </w:r>
      <w:r>
        <w:rPr>
          <w:sz w:val="32"/>
        </w:rPr>
        <w:t>the</w:t>
      </w:r>
      <w:r>
        <w:rPr>
          <w:spacing w:val="-9"/>
          <w:sz w:val="32"/>
        </w:rPr>
        <w:t xml:space="preserve"> </w:t>
      </w:r>
      <w:r>
        <w:rPr>
          <w:sz w:val="32"/>
        </w:rPr>
        <w:t>user</w:t>
      </w:r>
      <w:r>
        <w:rPr>
          <w:spacing w:val="-7"/>
          <w:sz w:val="32"/>
        </w:rPr>
        <w:t xml:space="preserve"> </w:t>
      </w:r>
      <w:r>
        <w:rPr>
          <w:sz w:val="32"/>
        </w:rPr>
        <w:t>enters</w:t>
      </w:r>
      <w:r>
        <w:rPr>
          <w:spacing w:val="-7"/>
          <w:sz w:val="32"/>
        </w:rPr>
        <w:t xml:space="preserve"> </w:t>
      </w:r>
      <w:r>
        <w:rPr>
          <w:sz w:val="32"/>
        </w:rPr>
        <w:t>0</w:t>
      </w:r>
      <w:r>
        <w:rPr>
          <w:spacing w:val="-3"/>
          <w:sz w:val="32"/>
        </w:rPr>
        <w:t xml:space="preserve"> </w:t>
      </w:r>
      <w:r>
        <w:rPr>
          <w:sz w:val="32"/>
        </w:rPr>
        <w:t>or</w:t>
      </w:r>
      <w:r>
        <w:rPr>
          <w:spacing w:val="-11"/>
          <w:sz w:val="32"/>
        </w:rPr>
        <w:t xml:space="preserve"> </w:t>
      </w:r>
      <w:r>
        <w:rPr>
          <w:sz w:val="32"/>
        </w:rPr>
        <w:t>a</w:t>
      </w:r>
      <w:r>
        <w:rPr>
          <w:spacing w:val="-9"/>
          <w:sz w:val="32"/>
        </w:rPr>
        <w:t xml:space="preserve"> </w:t>
      </w:r>
      <w:r>
        <w:rPr>
          <w:sz w:val="32"/>
        </w:rPr>
        <w:t>negative</w:t>
      </w:r>
      <w:r>
        <w:rPr>
          <w:spacing w:val="-9"/>
          <w:sz w:val="32"/>
        </w:rPr>
        <w:t xml:space="preserve"> </w:t>
      </w:r>
      <w:r>
        <w:rPr>
          <w:sz w:val="32"/>
        </w:rPr>
        <w:t>number,</w:t>
      </w:r>
      <w:r>
        <w:rPr>
          <w:spacing w:val="-5"/>
          <w:sz w:val="32"/>
        </w:rPr>
        <w:t xml:space="preserve"> </w:t>
      </w:r>
      <w:r>
        <w:rPr>
          <w:sz w:val="32"/>
        </w:rPr>
        <w:t>it</w:t>
      </w:r>
      <w:r>
        <w:rPr>
          <w:spacing w:val="-8"/>
          <w:sz w:val="32"/>
        </w:rPr>
        <w:t xml:space="preserve"> </w:t>
      </w:r>
      <w:r>
        <w:rPr>
          <w:sz w:val="32"/>
        </w:rPr>
        <w:t>prints</w:t>
      </w:r>
      <w:r>
        <w:rPr>
          <w:spacing w:val="2"/>
          <w:sz w:val="32"/>
        </w:rPr>
        <w:t xml:space="preserve"> </w:t>
      </w:r>
      <w:r>
        <w:rPr>
          <w:b/>
          <w:sz w:val="32"/>
        </w:rPr>
        <w:t>Wrong</w:t>
      </w:r>
      <w:r>
        <w:rPr>
          <w:b/>
          <w:spacing w:val="-7"/>
          <w:sz w:val="32"/>
        </w:rPr>
        <w:t xml:space="preserve"> </w:t>
      </w:r>
      <w:r>
        <w:rPr>
          <w:b/>
          <w:spacing w:val="-2"/>
          <w:sz w:val="32"/>
        </w:rPr>
        <w:t>input</w:t>
      </w:r>
      <w:r>
        <w:rPr>
          <w:spacing w:val="-2"/>
          <w:sz w:val="32"/>
        </w:rPr>
        <w:t>.</w:t>
      </w:r>
    </w:p>
    <w:p w14:paraId="7D8CA8EB">
      <w:pPr>
        <w:pStyle w:val="8"/>
      </w:pPr>
    </w:p>
    <w:p w14:paraId="150B61BE">
      <w:pPr>
        <w:pStyle w:val="8"/>
        <w:spacing w:before="78"/>
      </w:pPr>
    </w:p>
    <w:p w14:paraId="23BBD315">
      <w:pPr>
        <w:pStyle w:val="5"/>
      </w:pPr>
      <w:r>
        <w:rPr>
          <w:spacing w:val="-2"/>
        </w:rPr>
        <w:t>Error</w:t>
      </w:r>
      <w:r>
        <w:rPr>
          <w:spacing w:val="-12"/>
        </w:rPr>
        <w:t xml:space="preserve"> </w:t>
      </w:r>
      <w:r>
        <w:rPr>
          <w:spacing w:val="-2"/>
        </w:rPr>
        <w:t>Table:</w:t>
      </w:r>
    </w:p>
    <w:p w14:paraId="63ADBF23">
      <w:pPr>
        <w:pStyle w:val="8"/>
        <w:rPr>
          <w:b/>
          <w:sz w:val="20"/>
        </w:rPr>
      </w:pPr>
    </w:p>
    <w:p w14:paraId="170C57B3">
      <w:pPr>
        <w:pStyle w:val="8"/>
        <w:rPr>
          <w:b/>
          <w:sz w:val="20"/>
        </w:rPr>
      </w:pPr>
    </w:p>
    <w:p w14:paraId="2F9DCA45">
      <w:pPr>
        <w:pStyle w:val="8"/>
        <w:spacing w:before="114"/>
        <w:rPr>
          <w:b/>
          <w:sz w:val="20"/>
        </w:rPr>
      </w:pPr>
    </w:p>
    <w:tbl>
      <w:tblPr>
        <w:tblStyle w:val="7"/>
        <w:tblW w:w="0" w:type="auto"/>
        <w:tblInd w:w="4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09"/>
        <w:gridCol w:w="4508"/>
      </w:tblGrid>
      <w:tr w14:paraId="5A178B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</w:trPr>
        <w:tc>
          <w:tcPr>
            <w:tcW w:w="4509" w:type="dxa"/>
          </w:tcPr>
          <w:p w14:paraId="6F7AF9F9">
            <w:pPr>
              <w:pStyle w:val="13"/>
              <w:spacing w:line="350" w:lineRule="exact"/>
              <w:rPr>
                <w:sz w:val="32"/>
              </w:rPr>
            </w:pPr>
            <w:r>
              <w:rPr>
                <w:spacing w:val="-4"/>
                <w:sz w:val="32"/>
              </w:rPr>
              <w:t>S.no</w:t>
            </w:r>
          </w:p>
        </w:tc>
        <w:tc>
          <w:tcPr>
            <w:tcW w:w="4508" w:type="dxa"/>
          </w:tcPr>
          <w:p w14:paraId="00A37CE0">
            <w:pPr>
              <w:pStyle w:val="13"/>
              <w:spacing w:line="350" w:lineRule="exact"/>
              <w:rPr>
                <w:sz w:val="32"/>
              </w:rPr>
            </w:pPr>
            <w:r>
              <w:rPr>
                <w:spacing w:val="-2"/>
                <w:sz w:val="32"/>
              </w:rPr>
              <w:t>Error</w:t>
            </w:r>
          </w:p>
        </w:tc>
      </w:tr>
      <w:tr w14:paraId="377358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4" w:hRule="atLeast"/>
        </w:trPr>
        <w:tc>
          <w:tcPr>
            <w:tcW w:w="4509" w:type="dxa"/>
          </w:tcPr>
          <w:p w14:paraId="151076B8">
            <w:pPr>
              <w:pStyle w:val="13"/>
              <w:spacing w:line="357" w:lineRule="exact"/>
              <w:rPr>
                <w:sz w:val="32"/>
              </w:rPr>
            </w:pPr>
            <w:r>
              <w:rPr>
                <w:spacing w:val="-5"/>
                <w:sz w:val="32"/>
              </w:rPr>
              <w:t>1.</w:t>
            </w:r>
          </w:p>
        </w:tc>
        <w:tc>
          <w:tcPr>
            <w:tcW w:w="4508" w:type="dxa"/>
          </w:tcPr>
          <w:p w14:paraId="4E53FBA8">
            <w:pPr>
              <w:pStyle w:val="13"/>
              <w:spacing w:line="357" w:lineRule="exact"/>
              <w:rPr>
                <w:sz w:val="32"/>
              </w:rPr>
            </w:pPr>
            <w:r>
              <w:rPr>
                <w:sz w:val="32"/>
              </w:rPr>
              <w:t>RecursionError:</w:t>
            </w:r>
            <w:r>
              <w:rPr>
                <w:spacing w:val="-20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maximum</w:t>
            </w:r>
          </w:p>
          <w:p w14:paraId="06CA5609">
            <w:pPr>
              <w:pStyle w:val="13"/>
              <w:spacing w:before="1" w:line="355" w:lineRule="exact"/>
              <w:rPr>
                <w:sz w:val="32"/>
              </w:rPr>
            </w:pPr>
            <w:r>
              <w:rPr>
                <w:sz w:val="32"/>
              </w:rPr>
              <w:t>recursion</w:t>
            </w:r>
            <w:r>
              <w:rPr>
                <w:spacing w:val="-9"/>
                <w:sz w:val="32"/>
              </w:rPr>
              <w:t xml:space="preserve"> </w:t>
            </w:r>
            <w:r>
              <w:rPr>
                <w:sz w:val="32"/>
              </w:rPr>
              <w:t>depth</w:t>
            </w:r>
            <w:r>
              <w:rPr>
                <w:spacing w:val="-7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exceeded</w:t>
            </w:r>
          </w:p>
        </w:tc>
      </w:tr>
    </w:tbl>
    <w:p w14:paraId="0490F659">
      <w:pPr>
        <w:pStyle w:val="13"/>
        <w:spacing w:after="0" w:line="355" w:lineRule="exact"/>
        <w:rPr>
          <w:sz w:val="32"/>
        </w:rPr>
        <w:sectPr>
          <w:pgSz w:w="11910" w:h="16840"/>
          <w:pgMar w:top="1420" w:right="992" w:bottom="280" w:left="992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3C6EEFE0">
      <w:pPr>
        <w:pStyle w:val="5"/>
      </w:pPr>
      <w:r>
        <w:rPr>
          <w:spacing w:val="-4"/>
        </w:rPr>
        <w:t>Aim:</w:t>
      </w:r>
    </w:p>
    <w:p w14:paraId="1BD2BEBB">
      <w:pPr>
        <w:pStyle w:val="8"/>
        <w:rPr>
          <w:b/>
        </w:rPr>
      </w:pPr>
    </w:p>
    <w:p w14:paraId="66DE2601">
      <w:pPr>
        <w:pStyle w:val="8"/>
        <w:spacing w:before="67"/>
        <w:rPr>
          <w:b/>
        </w:rPr>
      </w:pPr>
    </w:p>
    <w:p w14:paraId="34BE829F">
      <w:pPr>
        <w:spacing w:before="0"/>
        <w:ind w:left="448" w:right="0" w:firstLine="0"/>
        <w:jc w:val="left"/>
        <w:rPr>
          <w:b/>
          <w:sz w:val="32"/>
        </w:rPr>
      </w:pPr>
      <w:r>
        <w:rPr>
          <w:b/>
          <w:spacing w:val="-2"/>
          <w:sz w:val="32"/>
        </w:rPr>
        <w:t>Program:</w:t>
      </w:r>
    </w:p>
    <w:p w14:paraId="06E2803E">
      <w:pPr>
        <w:pStyle w:val="8"/>
        <w:spacing w:before="218" w:line="381" w:lineRule="auto"/>
        <w:ind w:left="770" w:right="7892" w:hanging="322"/>
      </w:pPr>
      <w:r>
        <w:t>def</w:t>
      </w:r>
      <w:r>
        <w:rPr>
          <w:spacing w:val="-20"/>
        </w:rPr>
        <w:t xml:space="preserve"> </w:t>
      </w:r>
      <w:r>
        <w:t>fact(n): if n==0:</w:t>
      </w:r>
    </w:p>
    <w:p w14:paraId="7EEF6201">
      <w:pPr>
        <w:pStyle w:val="8"/>
        <w:spacing w:before="2" w:line="381" w:lineRule="auto"/>
        <w:ind w:left="774" w:right="7826" w:firstLine="317"/>
        <w:jc w:val="right"/>
      </w:pPr>
      <w:r>
        <w:t>return</w:t>
      </w:r>
      <w:r>
        <w:rPr>
          <w:spacing w:val="-22"/>
        </w:rPr>
        <w:t xml:space="preserve"> </w:t>
      </w:r>
      <w:r>
        <w:t>1 elif n==1: return 1</w:t>
      </w:r>
    </w:p>
    <w:p w14:paraId="664851FB">
      <w:pPr>
        <w:pStyle w:val="8"/>
        <w:spacing w:before="2"/>
        <w:ind w:left="774"/>
      </w:pPr>
      <w:r>
        <w:rPr>
          <w:spacing w:val="-2"/>
        </w:rPr>
        <w:t>else:</w:t>
      </w:r>
    </w:p>
    <w:p w14:paraId="6D159BE9">
      <w:pPr>
        <w:pStyle w:val="8"/>
        <w:spacing w:before="217"/>
        <w:ind w:left="1092"/>
      </w:pPr>
      <w:r>
        <w:t>return</w:t>
      </w:r>
      <w:r>
        <w:rPr>
          <w:spacing w:val="-18"/>
        </w:rPr>
        <w:t xml:space="preserve"> </w:t>
      </w:r>
      <w:r>
        <w:t>n*fact(n-</w:t>
      </w:r>
      <w:r>
        <w:rPr>
          <w:spacing w:val="-5"/>
        </w:rPr>
        <w:t>1)</w:t>
      </w:r>
    </w:p>
    <w:p w14:paraId="5AB146AF">
      <w:pPr>
        <w:pStyle w:val="8"/>
        <w:spacing w:before="218" w:line="384" w:lineRule="auto"/>
        <w:ind w:left="448"/>
      </w:pPr>
      <w:r>
        <w:t>n =</w:t>
      </w:r>
      <w:r>
        <w:rPr>
          <w:spacing w:val="-6"/>
        </w:rPr>
        <w:t xml:space="preserve"> </w:t>
      </w:r>
      <w:r>
        <w:t>int(input('Get me</w:t>
      </w:r>
      <w:r>
        <w:rPr>
          <w:spacing w:val="-6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Factorial</w:t>
      </w:r>
      <w:r>
        <w:rPr>
          <w:spacing w:val="-5"/>
        </w:rPr>
        <w:t xml:space="preserve"> </w:t>
      </w:r>
      <w:r>
        <w:t>calculate:\t')) print(f'Factorial of {n} is {fact(n)}')</w:t>
      </w:r>
    </w:p>
    <w:p w14:paraId="3D44565A">
      <w:pPr>
        <w:pStyle w:val="8"/>
        <w:spacing w:before="217"/>
      </w:pPr>
    </w:p>
    <w:p w14:paraId="1CE6402E">
      <w:pPr>
        <w:pStyle w:val="8"/>
        <w:ind w:left="448"/>
      </w:pPr>
      <w:r>
        <w:t>Negative</w:t>
      </w:r>
      <w:r>
        <w:rPr>
          <w:spacing w:val="-12"/>
        </w:rPr>
        <w:t xml:space="preserve"> </w:t>
      </w:r>
      <w:r>
        <w:rPr>
          <w:spacing w:val="-2"/>
        </w:rPr>
        <w:t>Output:</w:t>
      </w:r>
    </w:p>
    <w:p w14:paraId="201FF017">
      <w:pPr>
        <w:pStyle w:val="8"/>
        <w:spacing w:after="0"/>
        <w:sectPr>
          <w:pgSz w:w="11910" w:h="16840"/>
          <w:pgMar w:top="1920" w:right="992" w:bottom="280" w:left="992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1F52B5FC">
      <w:pPr>
        <w:spacing w:line="240" w:lineRule="auto"/>
        <w:ind w:left="44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09285" cy="2308225"/>
            <wp:effectExtent l="0" t="0" r="0" b="0"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9688" cy="230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4D942">
      <w:pPr>
        <w:pStyle w:val="8"/>
      </w:pPr>
    </w:p>
    <w:p w14:paraId="6DC011DD">
      <w:pPr>
        <w:pStyle w:val="8"/>
        <w:spacing w:before="136"/>
      </w:pPr>
    </w:p>
    <w:p w14:paraId="2B6AF600">
      <w:pPr>
        <w:pStyle w:val="5"/>
      </w:pPr>
      <w:r>
        <w:rPr>
          <w:spacing w:val="-2"/>
        </w:rPr>
        <w:t>Output:</w:t>
      </w:r>
    </w:p>
    <w:p w14:paraId="0E33472C">
      <w:pPr>
        <w:pStyle w:val="8"/>
        <w:rPr>
          <w:b/>
          <w:sz w:val="20"/>
        </w:rPr>
      </w:pPr>
    </w:p>
    <w:p w14:paraId="7AAFFC32">
      <w:pPr>
        <w:pStyle w:val="8"/>
        <w:rPr>
          <w:b/>
          <w:sz w:val="20"/>
        </w:rPr>
      </w:pPr>
    </w:p>
    <w:p w14:paraId="02ED62B8">
      <w:pPr>
        <w:pStyle w:val="8"/>
        <w:spacing w:before="89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217805</wp:posOffset>
            </wp:positionV>
            <wp:extent cx="5760085" cy="1800225"/>
            <wp:effectExtent l="0" t="0" r="0" b="0"/>
            <wp:wrapTopAndBottom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209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B956BB">
      <w:pPr>
        <w:pStyle w:val="5"/>
        <w:spacing w:before="205"/>
      </w:pPr>
      <w:r>
        <w:rPr>
          <w:spacing w:val="-2"/>
        </w:rPr>
        <w:t>Explanation:</w:t>
      </w:r>
    </w:p>
    <w:p w14:paraId="128C4EC8">
      <w:pPr>
        <w:pStyle w:val="12"/>
        <w:numPr>
          <w:ilvl w:val="0"/>
          <w:numId w:val="3"/>
        </w:numPr>
        <w:tabs>
          <w:tab w:val="left" w:pos="1168"/>
        </w:tabs>
        <w:spacing w:before="213" w:after="0" w:line="240" w:lineRule="auto"/>
        <w:ind w:left="1168" w:right="0" w:hanging="360"/>
        <w:jc w:val="left"/>
        <w:rPr>
          <w:sz w:val="32"/>
        </w:rPr>
      </w:pPr>
      <w:r>
        <w:rPr>
          <w:sz w:val="32"/>
        </w:rPr>
        <w:t>fact(n)</w:t>
      </w:r>
      <w:r>
        <w:rPr>
          <w:spacing w:val="-9"/>
          <w:sz w:val="32"/>
        </w:rPr>
        <w:t xml:space="preserve"> </w:t>
      </w:r>
      <w:r>
        <w:rPr>
          <w:sz w:val="32"/>
        </w:rPr>
        <w:t>calculates</w:t>
      </w:r>
      <w:r>
        <w:rPr>
          <w:spacing w:val="-5"/>
          <w:sz w:val="32"/>
        </w:rPr>
        <w:t xml:space="preserve"> </w:t>
      </w:r>
      <w:r>
        <w:rPr>
          <w:sz w:val="32"/>
        </w:rPr>
        <w:t>the</w:t>
      </w:r>
      <w:r>
        <w:rPr>
          <w:spacing w:val="-7"/>
          <w:sz w:val="32"/>
        </w:rPr>
        <w:t xml:space="preserve"> </w:t>
      </w:r>
      <w:r>
        <w:rPr>
          <w:b/>
          <w:sz w:val="32"/>
        </w:rPr>
        <w:t>factorial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n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using</w:t>
      </w:r>
      <w:r>
        <w:rPr>
          <w:b/>
          <w:spacing w:val="-6"/>
          <w:sz w:val="32"/>
        </w:rPr>
        <w:t xml:space="preserve"> </w:t>
      </w:r>
      <w:r>
        <w:rPr>
          <w:b/>
          <w:spacing w:val="-2"/>
          <w:sz w:val="32"/>
        </w:rPr>
        <w:t>recursion</w:t>
      </w:r>
      <w:r>
        <w:rPr>
          <w:spacing w:val="-2"/>
          <w:sz w:val="32"/>
        </w:rPr>
        <w:t>.</w:t>
      </w:r>
    </w:p>
    <w:p w14:paraId="1B43D380">
      <w:pPr>
        <w:pStyle w:val="12"/>
        <w:numPr>
          <w:ilvl w:val="0"/>
          <w:numId w:val="3"/>
        </w:numPr>
        <w:tabs>
          <w:tab w:val="left" w:pos="1168"/>
        </w:tabs>
        <w:spacing w:before="54" w:after="0" w:line="240" w:lineRule="auto"/>
        <w:ind w:left="1168" w:right="0" w:hanging="360"/>
        <w:jc w:val="left"/>
        <w:rPr>
          <w:sz w:val="32"/>
        </w:rPr>
      </w:pPr>
      <w:r>
        <w:rPr>
          <w:sz w:val="32"/>
        </w:rPr>
        <w:t>If</w:t>
      </w:r>
      <w:r>
        <w:rPr>
          <w:spacing w:val="-3"/>
          <w:sz w:val="32"/>
        </w:rPr>
        <w:t xml:space="preserve"> </w:t>
      </w:r>
      <w:r>
        <w:rPr>
          <w:sz w:val="32"/>
        </w:rPr>
        <w:t>n</w:t>
      </w:r>
      <w:r>
        <w:rPr>
          <w:spacing w:val="1"/>
          <w:sz w:val="32"/>
        </w:rPr>
        <w:t xml:space="preserve"> </w:t>
      </w:r>
      <w:r>
        <w:rPr>
          <w:sz w:val="32"/>
        </w:rPr>
        <w:t>==</w:t>
      </w:r>
      <w:r>
        <w:rPr>
          <w:spacing w:val="-4"/>
          <w:sz w:val="32"/>
        </w:rPr>
        <w:t xml:space="preserve"> </w:t>
      </w:r>
      <w:r>
        <w:rPr>
          <w:sz w:val="32"/>
        </w:rPr>
        <w:t>0</w:t>
      </w:r>
      <w:r>
        <w:rPr>
          <w:spacing w:val="1"/>
          <w:sz w:val="32"/>
        </w:rPr>
        <w:t xml:space="preserve"> </w:t>
      </w:r>
      <w:r>
        <w:rPr>
          <w:sz w:val="32"/>
        </w:rPr>
        <w:t>or</w:t>
      </w:r>
      <w:r>
        <w:rPr>
          <w:spacing w:val="-6"/>
          <w:sz w:val="32"/>
        </w:rPr>
        <w:t xml:space="preserve"> </w:t>
      </w:r>
      <w:r>
        <w:rPr>
          <w:sz w:val="32"/>
        </w:rPr>
        <w:t>n</w:t>
      </w:r>
      <w:r>
        <w:rPr>
          <w:spacing w:val="1"/>
          <w:sz w:val="32"/>
        </w:rPr>
        <w:t xml:space="preserve"> </w:t>
      </w:r>
      <w:r>
        <w:rPr>
          <w:sz w:val="32"/>
        </w:rPr>
        <w:t>==</w:t>
      </w:r>
      <w:r>
        <w:rPr>
          <w:spacing w:val="-5"/>
          <w:sz w:val="32"/>
        </w:rPr>
        <w:t xml:space="preserve"> </w:t>
      </w:r>
      <w:r>
        <w:rPr>
          <w:sz w:val="32"/>
        </w:rPr>
        <w:t>1,</w:t>
      </w:r>
      <w:r>
        <w:rPr>
          <w:spacing w:val="-4"/>
          <w:sz w:val="32"/>
        </w:rPr>
        <w:t xml:space="preserve"> </w:t>
      </w:r>
      <w:r>
        <w:rPr>
          <w:sz w:val="32"/>
        </w:rPr>
        <w:t>it</w:t>
      </w:r>
      <w:r>
        <w:rPr>
          <w:spacing w:val="-4"/>
          <w:sz w:val="32"/>
        </w:rPr>
        <w:t xml:space="preserve"> </w:t>
      </w:r>
      <w:r>
        <w:rPr>
          <w:sz w:val="32"/>
        </w:rPr>
        <w:t>returns</w:t>
      </w:r>
      <w:r>
        <w:rPr>
          <w:spacing w:val="-5"/>
          <w:sz w:val="32"/>
        </w:rPr>
        <w:t xml:space="preserve"> </w:t>
      </w:r>
      <w:r>
        <w:rPr>
          <w:sz w:val="32"/>
        </w:rPr>
        <w:t>1</w:t>
      </w:r>
      <w:r>
        <w:rPr>
          <w:spacing w:val="-4"/>
          <w:sz w:val="32"/>
        </w:rPr>
        <w:t xml:space="preserve"> </w:t>
      </w:r>
      <w:r>
        <w:rPr>
          <w:sz w:val="32"/>
        </w:rPr>
        <w:t>because</w:t>
      </w:r>
      <w:r>
        <w:rPr>
          <w:spacing w:val="-4"/>
          <w:sz w:val="32"/>
        </w:rPr>
        <w:t xml:space="preserve"> </w:t>
      </w:r>
      <w:r>
        <w:rPr>
          <w:sz w:val="32"/>
        </w:rPr>
        <w:t>0!</w:t>
      </w:r>
      <w:r>
        <w:rPr>
          <w:spacing w:val="-12"/>
          <w:sz w:val="32"/>
        </w:rPr>
        <w:t xml:space="preserve"> </w:t>
      </w:r>
      <w:r>
        <w:rPr>
          <w:sz w:val="32"/>
        </w:rPr>
        <w:t>=</w:t>
      </w:r>
      <w:r>
        <w:rPr>
          <w:spacing w:val="1"/>
          <w:sz w:val="32"/>
        </w:rPr>
        <w:t xml:space="preserve"> </w:t>
      </w:r>
      <w:r>
        <w:rPr>
          <w:sz w:val="32"/>
        </w:rPr>
        <w:t>1</w:t>
      </w:r>
      <w:r>
        <w:rPr>
          <w:spacing w:val="-4"/>
          <w:sz w:val="32"/>
        </w:rPr>
        <w:t xml:space="preserve"> </w:t>
      </w:r>
      <w:r>
        <w:rPr>
          <w:sz w:val="32"/>
        </w:rPr>
        <w:t>and</w:t>
      </w:r>
      <w:r>
        <w:rPr>
          <w:spacing w:val="-3"/>
          <w:sz w:val="32"/>
        </w:rPr>
        <w:t xml:space="preserve"> </w:t>
      </w:r>
      <w:r>
        <w:rPr>
          <w:sz w:val="32"/>
        </w:rPr>
        <w:t>1!</w:t>
      </w:r>
      <w:r>
        <w:rPr>
          <w:spacing w:val="-12"/>
          <w:sz w:val="32"/>
        </w:rPr>
        <w:t xml:space="preserve"> </w:t>
      </w:r>
      <w:r>
        <w:rPr>
          <w:sz w:val="32"/>
        </w:rPr>
        <w:t>=</w:t>
      </w:r>
      <w:r>
        <w:rPr>
          <w:spacing w:val="1"/>
          <w:sz w:val="32"/>
        </w:rPr>
        <w:t xml:space="preserve"> </w:t>
      </w:r>
      <w:r>
        <w:rPr>
          <w:spacing w:val="-5"/>
          <w:sz w:val="32"/>
        </w:rPr>
        <w:t>1.</w:t>
      </w:r>
    </w:p>
    <w:p w14:paraId="37368F05">
      <w:pPr>
        <w:pStyle w:val="12"/>
        <w:numPr>
          <w:ilvl w:val="0"/>
          <w:numId w:val="3"/>
        </w:numPr>
        <w:tabs>
          <w:tab w:val="left" w:pos="1168"/>
        </w:tabs>
        <w:spacing w:before="60" w:after="0" w:line="240" w:lineRule="auto"/>
        <w:ind w:left="1168" w:right="0" w:hanging="360"/>
        <w:jc w:val="left"/>
        <w:rPr>
          <w:sz w:val="32"/>
        </w:rPr>
      </w:pPr>
      <w:r>
        <w:rPr>
          <w:sz w:val="32"/>
        </w:rPr>
        <w:t>Otherwise,</w:t>
      </w:r>
      <w:r>
        <w:rPr>
          <w:spacing w:val="-6"/>
          <w:sz w:val="32"/>
        </w:rPr>
        <w:t xml:space="preserve"> </w:t>
      </w:r>
      <w:r>
        <w:rPr>
          <w:sz w:val="32"/>
        </w:rPr>
        <w:t>it</w:t>
      </w:r>
      <w:r>
        <w:rPr>
          <w:spacing w:val="-4"/>
          <w:sz w:val="32"/>
        </w:rPr>
        <w:t xml:space="preserve"> </w:t>
      </w:r>
      <w:r>
        <w:rPr>
          <w:sz w:val="32"/>
        </w:rPr>
        <w:t>calculates</w:t>
      </w:r>
      <w:r>
        <w:rPr>
          <w:spacing w:val="-7"/>
          <w:sz w:val="32"/>
        </w:rPr>
        <w:t xml:space="preserve"> </w:t>
      </w:r>
      <w:r>
        <w:rPr>
          <w:sz w:val="32"/>
        </w:rPr>
        <w:t>n</w:t>
      </w:r>
      <w:r>
        <w:rPr>
          <w:spacing w:val="-8"/>
          <w:sz w:val="32"/>
        </w:rPr>
        <w:t xml:space="preserve"> </w:t>
      </w:r>
      <w:r>
        <w:rPr>
          <w:sz w:val="32"/>
        </w:rPr>
        <w:t>*</w:t>
      </w:r>
      <w:r>
        <w:rPr>
          <w:spacing w:val="-7"/>
          <w:sz w:val="32"/>
        </w:rPr>
        <w:t xml:space="preserve"> </w:t>
      </w:r>
      <w:r>
        <w:rPr>
          <w:sz w:val="32"/>
        </w:rPr>
        <w:t>fact(n-</w:t>
      </w:r>
      <w:r>
        <w:rPr>
          <w:spacing w:val="-5"/>
          <w:sz w:val="32"/>
        </w:rPr>
        <w:t>1).</w:t>
      </w:r>
    </w:p>
    <w:p w14:paraId="6601D365">
      <w:pPr>
        <w:pStyle w:val="12"/>
        <w:numPr>
          <w:ilvl w:val="0"/>
          <w:numId w:val="3"/>
        </w:numPr>
        <w:tabs>
          <w:tab w:val="left" w:pos="1168"/>
        </w:tabs>
        <w:spacing w:before="59" w:after="0" w:line="240" w:lineRule="auto"/>
        <w:ind w:left="1168" w:right="0" w:hanging="360"/>
        <w:jc w:val="left"/>
        <w:rPr>
          <w:sz w:val="32"/>
        </w:rPr>
      </w:pPr>
      <w:r>
        <w:rPr>
          <w:sz w:val="32"/>
        </w:rPr>
        <w:t>The</w:t>
      </w:r>
      <w:r>
        <w:rPr>
          <w:spacing w:val="-7"/>
          <w:sz w:val="32"/>
        </w:rPr>
        <w:t xml:space="preserve"> </w:t>
      </w:r>
      <w:r>
        <w:rPr>
          <w:sz w:val="32"/>
        </w:rPr>
        <w:t>function</w:t>
      </w:r>
      <w:r>
        <w:rPr>
          <w:spacing w:val="-6"/>
          <w:sz w:val="32"/>
        </w:rPr>
        <w:t xml:space="preserve"> </w:t>
      </w:r>
      <w:r>
        <w:rPr>
          <w:sz w:val="32"/>
        </w:rPr>
        <w:t>keeps</w:t>
      </w:r>
      <w:r>
        <w:rPr>
          <w:spacing w:val="-4"/>
          <w:sz w:val="32"/>
        </w:rPr>
        <w:t xml:space="preserve"> </w:t>
      </w:r>
      <w:r>
        <w:rPr>
          <w:sz w:val="32"/>
        </w:rPr>
        <w:t>calling</w:t>
      </w:r>
      <w:r>
        <w:rPr>
          <w:spacing w:val="-10"/>
          <w:sz w:val="32"/>
        </w:rPr>
        <w:t xml:space="preserve"> </w:t>
      </w:r>
      <w:r>
        <w:rPr>
          <w:sz w:val="32"/>
        </w:rPr>
        <w:t>itself</w:t>
      </w:r>
      <w:r>
        <w:rPr>
          <w:spacing w:val="-5"/>
          <w:sz w:val="32"/>
        </w:rPr>
        <w:t xml:space="preserve"> </w:t>
      </w:r>
      <w:r>
        <w:rPr>
          <w:sz w:val="32"/>
        </w:rPr>
        <w:t>with</w:t>
      </w:r>
      <w:r>
        <w:rPr>
          <w:spacing w:val="-6"/>
          <w:sz w:val="32"/>
        </w:rPr>
        <w:t xml:space="preserve"> </w:t>
      </w:r>
      <w:r>
        <w:rPr>
          <w:sz w:val="32"/>
        </w:rPr>
        <w:t>n-1</w:t>
      </w:r>
      <w:r>
        <w:rPr>
          <w:spacing w:val="-6"/>
          <w:sz w:val="32"/>
        </w:rPr>
        <w:t xml:space="preserve"> </w:t>
      </w:r>
      <w:r>
        <w:rPr>
          <w:sz w:val="32"/>
        </w:rPr>
        <w:t>until</w:t>
      </w:r>
      <w:r>
        <w:rPr>
          <w:spacing w:val="-5"/>
          <w:sz w:val="32"/>
        </w:rPr>
        <w:t xml:space="preserve"> </w:t>
      </w:r>
      <w:r>
        <w:rPr>
          <w:sz w:val="32"/>
        </w:rPr>
        <w:t>it</w:t>
      </w:r>
      <w:r>
        <w:rPr>
          <w:spacing w:val="-2"/>
          <w:sz w:val="32"/>
        </w:rPr>
        <w:t xml:space="preserve"> </w:t>
      </w:r>
      <w:r>
        <w:rPr>
          <w:sz w:val="32"/>
        </w:rPr>
        <w:t>reaches</w:t>
      </w:r>
      <w:r>
        <w:rPr>
          <w:spacing w:val="-4"/>
          <w:sz w:val="32"/>
        </w:rPr>
        <w:t xml:space="preserve"> </w:t>
      </w:r>
      <w:r>
        <w:rPr>
          <w:sz w:val="32"/>
        </w:rPr>
        <w:t>0 or</w:t>
      </w:r>
      <w:r>
        <w:rPr>
          <w:spacing w:val="-8"/>
          <w:sz w:val="32"/>
        </w:rPr>
        <w:t xml:space="preserve"> </w:t>
      </w:r>
      <w:r>
        <w:rPr>
          <w:spacing w:val="-5"/>
          <w:sz w:val="32"/>
        </w:rPr>
        <w:t>1.</w:t>
      </w:r>
    </w:p>
    <w:p w14:paraId="7806BB7E">
      <w:pPr>
        <w:pStyle w:val="12"/>
        <w:numPr>
          <w:ilvl w:val="0"/>
          <w:numId w:val="3"/>
        </w:numPr>
        <w:tabs>
          <w:tab w:val="left" w:pos="1168"/>
        </w:tabs>
        <w:spacing w:before="59" w:after="0" w:line="240" w:lineRule="auto"/>
        <w:ind w:left="1168" w:right="0" w:hanging="360"/>
        <w:jc w:val="left"/>
        <w:rPr>
          <w:sz w:val="32"/>
        </w:rPr>
      </w:pPr>
      <w:r>
        <w:rPr>
          <w:sz w:val="32"/>
        </w:rPr>
        <w:t>The</w:t>
      </w:r>
      <w:r>
        <w:rPr>
          <w:spacing w:val="-10"/>
          <w:sz w:val="32"/>
        </w:rPr>
        <w:t xml:space="preserve"> </w:t>
      </w:r>
      <w:r>
        <w:rPr>
          <w:sz w:val="32"/>
        </w:rPr>
        <w:t>user</w:t>
      </w:r>
      <w:r>
        <w:rPr>
          <w:spacing w:val="-6"/>
          <w:sz w:val="32"/>
        </w:rPr>
        <w:t xml:space="preserve"> </w:t>
      </w:r>
      <w:r>
        <w:rPr>
          <w:sz w:val="32"/>
        </w:rPr>
        <w:t>enters</w:t>
      </w:r>
      <w:r>
        <w:rPr>
          <w:spacing w:val="-5"/>
          <w:sz w:val="32"/>
        </w:rPr>
        <w:t xml:space="preserve"> </w:t>
      </w:r>
      <w:r>
        <w:rPr>
          <w:sz w:val="32"/>
        </w:rPr>
        <w:t>the</w:t>
      </w:r>
      <w:r>
        <w:rPr>
          <w:spacing w:val="-12"/>
          <w:sz w:val="32"/>
        </w:rPr>
        <w:t xml:space="preserve"> </w:t>
      </w:r>
      <w:r>
        <w:rPr>
          <w:sz w:val="32"/>
        </w:rPr>
        <w:t>number,</w:t>
      </w:r>
      <w:r>
        <w:rPr>
          <w:spacing w:val="-3"/>
          <w:sz w:val="32"/>
        </w:rPr>
        <w:t xml:space="preserve"> </w:t>
      </w:r>
      <w:r>
        <w:rPr>
          <w:sz w:val="32"/>
        </w:rPr>
        <w:t>and</w:t>
      </w:r>
      <w:r>
        <w:rPr>
          <w:spacing w:val="-3"/>
          <w:sz w:val="32"/>
        </w:rPr>
        <w:t xml:space="preserve"> </w:t>
      </w:r>
      <w:r>
        <w:rPr>
          <w:sz w:val="32"/>
        </w:rPr>
        <w:t>the</w:t>
      </w:r>
      <w:r>
        <w:rPr>
          <w:spacing w:val="-8"/>
          <w:sz w:val="32"/>
        </w:rPr>
        <w:t xml:space="preserve"> </w:t>
      </w:r>
      <w:r>
        <w:rPr>
          <w:sz w:val="32"/>
        </w:rPr>
        <w:t>final</w:t>
      </w:r>
      <w:r>
        <w:rPr>
          <w:spacing w:val="-7"/>
          <w:sz w:val="32"/>
        </w:rPr>
        <w:t xml:space="preserve"> </w:t>
      </w:r>
      <w:r>
        <w:rPr>
          <w:sz w:val="32"/>
        </w:rPr>
        <w:t>factorial</w:t>
      </w:r>
      <w:r>
        <w:rPr>
          <w:spacing w:val="-11"/>
          <w:sz w:val="32"/>
        </w:rPr>
        <w:t xml:space="preserve"> </w:t>
      </w:r>
      <w:r>
        <w:rPr>
          <w:sz w:val="32"/>
        </w:rPr>
        <w:t>is</w:t>
      </w:r>
      <w:r>
        <w:rPr>
          <w:spacing w:val="-8"/>
          <w:sz w:val="32"/>
        </w:rPr>
        <w:t xml:space="preserve"> </w:t>
      </w:r>
      <w:r>
        <w:rPr>
          <w:spacing w:val="-2"/>
          <w:sz w:val="32"/>
        </w:rPr>
        <w:t>printed.</w:t>
      </w:r>
    </w:p>
    <w:p w14:paraId="7A508EDD">
      <w:pPr>
        <w:pStyle w:val="8"/>
      </w:pPr>
    </w:p>
    <w:p w14:paraId="6779CBEE">
      <w:pPr>
        <w:pStyle w:val="8"/>
        <w:spacing w:before="73"/>
      </w:pPr>
    </w:p>
    <w:p w14:paraId="23A9F5AB">
      <w:pPr>
        <w:pStyle w:val="5"/>
      </w:pPr>
      <w:r>
        <w:rPr>
          <w:spacing w:val="-2"/>
        </w:rPr>
        <w:t>Error</w:t>
      </w:r>
      <w:r>
        <w:rPr>
          <w:spacing w:val="-12"/>
        </w:rPr>
        <w:t xml:space="preserve"> </w:t>
      </w:r>
      <w:r>
        <w:rPr>
          <w:spacing w:val="-2"/>
        </w:rPr>
        <w:t>Table:</w:t>
      </w:r>
    </w:p>
    <w:p w14:paraId="4F05F42A">
      <w:pPr>
        <w:pStyle w:val="5"/>
        <w:spacing w:after="0"/>
        <w:sectPr>
          <w:pgSz w:w="11910" w:h="16840"/>
          <w:pgMar w:top="1420" w:right="992" w:bottom="280" w:left="992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1D1BD45C">
      <w:pPr>
        <w:pStyle w:val="8"/>
        <w:spacing w:before="7"/>
        <w:rPr>
          <w:b/>
          <w:sz w:val="7"/>
        </w:rPr>
      </w:pPr>
    </w:p>
    <w:tbl>
      <w:tblPr>
        <w:tblStyle w:val="7"/>
        <w:tblW w:w="0" w:type="auto"/>
        <w:tblInd w:w="4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09"/>
        <w:gridCol w:w="4508"/>
      </w:tblGrid>
      <w:tr w14:paraId="3D6595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</w:trPr>
        <w:tc>
          <w:tcPr>
            <w:tcW w:w="4509" w:type="dxa"/>
          </w:tcPr>
          <w:p w14:paraId="277F1C21">
            <w:pPr>
              <w:pStyle w:val="13"/>
              <w:spacing w:line="349" w:lineRule="exact"/>
              <w:rPr>
                <w:sz w:val="32"/>
              </w:rPr>
            </w:pPr>
            <w:r>
              <w:rPr>
                <w:spacing w:val="-4"/>
                <w:sz w:val="32"/>
              </w:rPr>
              <w:t>S.no</w:t>
            </w:r>
          </w:p>
        </w:tc>
        <w:tc>
          <w:tcPr>
            <w:tcW w:w="4508" w:type="dxa"/>
          </w:tcPr>
          <w:p w14:paraId="079632EA">
            <w:pPr>
              <w:pStyle w:val="13"/>
              <w:spacing w:line="349" w:lineRule="exact"/>
              <w:rPr>
                <w:sz w:val="32"/>
              </w:rPr>
            </w:pPr>
            <w:r>
              <w:rPr>
                <w:spacing w:val="-2"/>
                <w:sz w:val="32"/>
              </w:rPr>
              <w:t>Error</w:t>
            </w:r>
          </w:p>
        </w:tc>
      </w:tr>
      <w:tr w14:paraId="238C52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4" w:hRule="atLeast"/>
        </w:trPr>
        <w:tc>
          <w:tcPr>
            <w:tcW w:w="4509" w:type="dxa"/>
          </w:tcPr>
          <w:p w14:paraId="57A3698F">
            <w:pPr>
              <w:pStyle w:val="13"/>
              <w:spacing w:line="362" w:lineRule="exact"/>
              <w:rPr>
                <w:sz w:val="32"/>
              </w:rPr>
            </w:pPr>
            <w:r>
              <w:rPr>
                <w:spacing w:val="-5"/>
                <w:sz w:val="32"/>
              </w:rPr>
              <w:t>1.</w:t>
            </w:r>
          </w:p>
        </w:tc>
        <w:tc>
          <w:tcPr>
            <w:tcW w:w="4508" w:type="dxa"/>
          </w:tcPr>
          <w:p w14:paraId="211121A7">
            <w:pPr>
              <w:pStyle w:val="13"/>
              <w:spacing w:line="364" w:lineRule="exact"/>
              <w:rPr>
                <w:sz w:val="32"/>
              </w:rPr>
            </w:pPr>
            <w:r>
              <w:rPr>
                <w:sz w:val="32"/>
              </w:rPr>
              <w:t>RecursionError:</w:t>
            </w:r>
            <w:r>
              <w:rPr>
                <w:spacing w:val="-20"/>
                <w:sz w:val="32"/>
              </w:rPr>
              <w:t xml:space="preserve"> </w:t>
            </w:r>
            <w:r>
              <w:rPr>
                <w:sz w:val="32"/>
              </w:rPr>
              <w:t>maximum recursion depth exceeded</w:t>
            </w:r>
          </w:p>
        </w:tc>
      </w:tr>
    </w:tbl>
    <w:p w14:paraId="7338FCCB">
      <w:pPr>
        <w:pStyle w:val="8"/>
        <w:rPr>
          <w:b/>
        </w:rPr>
      </w:pPr>
    </w:p>
    <w:p w14:paraId="2564010E">
      <w:pPr>
        <w:pStyle w:val="8"/>
        <w:rPr>
          <w:b/>
        </w:rPr>
      </w:pPr>
    </w:p>
    <w:p w14:paraId="3F543498">
      <w:pPr>
        <w:pStyle w:val="8"/>
        <w:rPr>
          <w:b/>
        </w:rPr>
      </w:pPr>
    </w:p>
    <w:p w14:paraId="46977C82">
      <w:pPr>
        <w:pStyle w:val="8"/>
        <w:rPr>
          <w:b/>
        </w:rPr>
      </w:pPr>
    </w:p>
    <w:p w14:paraId="78B32293">
      <w:pPr>
        <w:pStyle w:val="8"/>
        <w:rPr>
          <w:b/>
        </w:rPr>
      </w:pPr>
    </w:p>
    <w:p w14:paraId="5ECD2B5D">
      <w:pPr>
        <w:pStyle w:val="8"/>
        <w:rPr>
          <w:b/>
        </w:rPr>
      </w:pPr>
    </w:p>
    <w:p w14:paraId="21E578A3">
      <w:pPr>
        <w:pStyle w:val="8"/>
        <w:rPr>
          <w:b/>
        </w:rPr>
      </w:pPr>
    </w:p>
    <w:p w14:paraId="2E5F25B1">
      <w:pPr>
        <w:pStyle w:val="8"/>
        <w:rPr>
          <w:b/>
        </w:rPr>
      </w:pPr>
    </w:p>
    <w:p w14:paraId="7F8DEB21">
      <w:pPr>
        <w:pStyle w:val="8"/>
        <w:rPr>
          <w:b/>
        </w:rPr>
      </w:pPr>
    </w:p>
    <w:p w14:paraId="2690B4B6">
      <w:pPr>
        <w:pStyle w:val="8"/>
        <w:rPr>
          <w:b/>
        </w:rPr>
      </w:pPr>
    </w:p>
    <w:p w14:paraId="4DDB7D1D">
      <w:pPr>
        <w:pStyle w:val="8"/>
        <w:spacing w:before="57"/>
        <w:rPr>
          <w:b/>
        </w:rPr>
      </w:pPr>
    </w:p>
    <w:p w14:paraId="73B24302">
      <w:pPr>
        <w:pStyle w:val="5"/>
        <w:ind w:left="-1" w:right="5"/>
        <w:jc w:val="center"/>
        <w:rPr>
          <w:spacing w:val="-10"/>
        </w:rPr>
      </w:pPr>
      <w:r>
        <w:rPr>
          <w:spacing w:val="-8"/>
        </w:rPr>
        <w:t>Week-</w:t>
      </w:r>
      <w:r>
        <w:rPr>
          <w:spacing w:val="-10"/>
        </w:rPr>
        <w:t>2</w:t>
      </w:r>
    </w:p>
    <w:p w14:paraId="44E11354">
      <w:pPr>
        <w:pStyle w:val="5"/>
        <w:ind w:left="-1" w:right="5"/>
        <w:jc w:val="center"/>
        <w:rPr>
          <w:spacing w:val="-10"/>
        </w:rPr>
      </w:pPr>
    </w:p>
    <w:p w14:paraId="25408494">
      <w:pPr>
        <w:pStyle w:val="8"/>
        <w:spacing w:before="213"/>
        <w:ind w:left="448"/>
      </w:pPr>
      <w:r>
        <w:rPr>
          <w:b/>
        </w:rPr>
        <w:t>Aim:</w:t>
      </w:r>
      <w:r>
        <w:rPr>
          <w:b/>
          <w:spacing w:val="71"/>
        </w:rPr>
        <w:t xml:space="preserve"> </w:t>
      </w:r>
      <w:r>
        <w:t>Code</w:t>
      </w:r>
      <w:r>
        <w:rPr>
          <w:spacing w:val="-9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Linear</w:t>
      </w:r>
      <w:r>
        <w:rPr>
          <w:spacing w:val="-6"/>
        </w:rPr>
        <w:t xml:space="preserve"> </w:t>
      </w:r>
      <w:r>
        <w:rPr>
          <w:spacing w:val="-2"/>
        </w:rPr>
        <w:t>Search</w:t>
      </w:r>
    </w:p>
    <w:p w14:paraId="3E49D401">
      <w:pPr>
        <w:pStyle w:val="8"/>
      </w:pPr>
    </w:p>
    <w:p w14:paraId="5D047FD4">
      <w:pPr>
        <w:pStyle w:val="8"/>
        <w:spacing w:before="77"/>
      </w:pPr>
    </w:p>
    <w:p w14:paraId="21E38279">
      <w:pPr>
        <w:pStyle w:val="5"/>
      </w:pPr>
      <w:r>
        <w:rPr>
          <w:spacing w:val="-2"/>
        </w:rPr>
        <w:t>Program:</w:t>
      </w:r>
    </w:p>
    <w:p w14:paraId="1941F9B9">
      <w:pPr>
        <w:pStyle w:val="8"/>
        <w:spacing w:before="213"/>
        <w:ind w:left="448"/>
      </w:pPr>
      <w:r>
        <w:t>def</w:t>
      </w:r>
      <w:r>
        <w:rPr>
          <w:spacing w:val="-17"/>
        </w:rPr>
        <w:t xml:space="preserve"> </w:t>
      </w:r>
      <w:r>
        <w:t>linear(arr,</w:t>
      </w:r>
      <w:r>
        <w:rPr>
          <w:spacing w:val="-12"/>
        </w:rPr>
        <w:t xml:space="preserve"> </w:t>
      </w:r>
      <w:r>
        <w:rPr>
          <w:spacing w:val="-4"/>
        </w:rPr>
        <w:t>key):</w:t>
      </w:r>
    </w:p>
    <w:p w14:paraId="3251D42A">
      <w:pPr>
        <w:pStyle w:val="8"/>
        <w:spacing w:before="217" w:line="381" w:lineRule="auto"/>
        <w:ind w:left="1092" w:right="6099" w:hanging="318"/>
      </w:pPr>
      <w:r>
        <w:t>for</w:t>
      </w:r>
      <w:r>
        <w:rPr>
          <w:spacing w:val="-16"/>
        </w:rPr>
        <w:t xml:space="preserve"> </w:t>
      </w:r>
      <w:r>
        <w:t>i</w:t>
      </w:r>
      <w:r>
        <w:rPr>
          <w:spacing w:val="-17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range(len(arr)): if arr[i] == key:</w:t>
      </w:r>
    </w:p>
    <w:p w14:paraId="1067E09A">
      <w:pPr>
        <w:pStyle w:val="8"/>
        <w:spacing w:before="2" w:line="381" w:lineRule="auto"/>
        <w:ind w:left="774" w:right="6856" w:firstLine="638"/>
      </w:pPr>
      <w:r>
        <w:t>return</w:t>
      </w:r>
      <w:r>
        <w:rPr>
          <w:spacing w:val="-20"/>
        </w:rPr>
        <w:t xml:space="preserve"> </w:t>
      </w:r>
      <w:r>
        <w:t>i return -1</w:t>
      </w:r>
    </w:p>
    <w:p w14:paraId="7412BA68">
      <w:pPr>
        <w:pStyle w:val="8"/>
        <w:spacing w:before="224"/>
      </w:pPr>
    </w:p>
    <w:p w14:paraId="6188D6FE">
      <w:pPr>
        <w:pStyle w:val="8"/>
        <w:ind w:left="448"/>
      </w:pPr>
      <w:r>
        <w:t>def</w:t>
      </w:r>
      <w:r>
        <w:rPr>
          <w:spacing w:val="-6"/>
        </w:rPr>
        <w:t xml:space="preserve"> </w:t>
      </w:r>
      <w:r>
        <w:rPr>
          <w:spacing w:val="-2"/>
        </w:rPr>
        <w:t>main():</w:t>
      </w:r>
    </w:p>
    <w:p w14:paraId="5BF18E84">
      <w:pPr>
        <w:pStyle w:val="8"/>
        <w:spacing w:before="217"/>
        <w:ind w:left="770"/>
      </w:pPr>
      <w:r>
        <w:t>n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int(input("get me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size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list:\t"))</w:t>
      </w:r>
    </w:p>
    <w:p w14:paraId="69F978D7">
      <w:pPr>
        <w:pStyle w:val="8"/>
      </w:pPr>
    </w:p>
    <w:p w14:paraId="6EDA1EEB">
      <w:pPr>
        <w:pStyle w:val="8"/>
        <w:spacing w:before="68"/>
      </w:pPr>
    </w:p>
    <w:p w14:paraId="3FDDD90D">
      <w:pPr>
        <w:pStyle w:val="8"/>
        <w:ind w:left="770"/>
      </w:pPr>
      <w:r>
        <w:t>if</w:t>
      </w:r>
      <w:r>
        <w:rPr>
          <w:spacing w:val="-6"/>
        </w:rPr>
        <w:t xml:space="preserve"> </w:t>
      </w:r>
      <w:r>
        <w:t>n</w:t>
      </w:r>
      <w:r>
        <w:rPr>
          <w:spacing w:val="1"/>
        </w:rPr>
        <w:t xml:space="preserve"> </w:t>
      </w:r>
      <w:r>
        <w:t>&lt;=</w:t>
      </w:r>
      <w:r>
        <w:rPr>
          <w:spacing w:val="-3"/>
        </w:rPr>
        <w:t xml:space="preserve"> </w:t>
      </w:r>
      <w:r>
        <w:rPr>
          <w:spacing w:val="-5"/>
        </w:rPr>
        <w:t>0:</w:t>
      </w:r>
    </w:p>
    <w:p w14:paraId="73AAE1FA">
      <w:pPr>
        <w:pStyle w:val="8"/>
        <w:spacing w:after="0"/>
        <w:sectPr>
          <w:pgSz w:w="11910" w:h="16840"/>
          <w:pgMar w:top="1920" w:right="992" w:bottom="280" w:left="992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6460AA76">
      <w:pPr>
        <w:pStyle w:val="8"/>
        <w:tabs>
          <w:tab w:val="left" w:leader="dot" w:pos="3556"/>
        </w:tabs>
        <w:spacing w:before="76"/>
        <w:ind w:left="1092"/>
      </w:pPr>
      <w:r>
        <w:rPr>
          <w:spacing w:val="-2"/>
        </w:rPr>
        <w:t>print("Try</w:t>
      </w:r>
      <w:r>
        <w:rPr>
          <w:spacing w:val="-12"/>
        </w:rPr>
        <w:t xml:space="preserve"> </w:t>
      </w:r>
      <w:r>
        <w:rPr>
          <w:spacing w:val="-4"/>
        </w:rPr>
        <w:t>again</w:t>
      </w:r>
      <w:r>
        <w:tab/>
      </w:r>
      <w:r>
        <w:rPr>
          <w:spacing w:val="-5"/>
        </w:rPr>
        <w:t>")</w:t>
      </w:r>
    </w:p>
    <w:p w14:paraId="26087793">
      <w:pPr>
        <w:pStyle w:val="8"/>
        <w:spacing w:before="217"/>
        <w:ind w:left="1092"/>
      </w:pPr>
      <w:r>
        <w:rPr>
          <w:spacing w:val="-2"/>
        </w:rPr>
        <w:t>return</w:t>
      </w:r>
    </w:p>
    <w:p w14:paraId="097B2B2E">
      <w:pPr>
        <w:pStyle w:val="8"/>
      </w:pPr>
    </w:p>
    <w:p w14:paraId="4401BABF">
      <w:pPr>
        <w:pStyle w:val="8"/>
        <w:spacing w:before="68"/>
      </w:pPr>
    </w:p>
    <w:p w14:paraId="79E11642">
      <w:pPr>
        <w:pStyle w:val="8"/>
        <w:ind w:left="770"/>
      </w:pPr>
      <w:r>
        <w:t>arr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[]</w:t>
      </w:r>
    </w:p>
    <w:p w14:paraId="5349F01F">
      <w:pPr>
        <w:pStyle w:val="8"/>
      </w:pPr>
    </w:p>
    <w:p w14:paraId="747BF5FB">
      <w:pPr>
        <w:pStyle w:val="8"/>
        <w:spacing w:before="73"/>
      </w:pPr>
    </w:p>
    <w:p w14:paraId="2554495D">
      <w:pPr>
        <w:pStyle w:val="8"/>
        <w:ind w:left="774"/>
      </w:pPr>
      <w:r>
        <w:t>for</w:t>
      </w:r>
      <w:r>
        <w:rPr>
          <w:spacing w:val="-4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in</w:t>
      </w:r>
      <w:r>
        <w:rPr>
          <w:spacing w:val="1"/>
        </w:rPr>
        <w:t xml:space="preserve"> </w:t>
      </w:r>
      <w:r>
        <w:rPr>
          <w:spacing w:val="-2"/>
        </w:rPr>
        <w:t>range(n):</w:t>
      </w:r>
    </w:p>
    <w:p w14:paraId="656D1E6A">
      <w:pPr>
        <w:pStyle w:val="8"/>
        <w:spacing w:before="217" w:line="381" w:lineRule="auto"/>
        <w:ind w:left="1092" w:right="1453"/>
      </w:pPr>
      <w:r>
        <w:t>s</w:t>
      </w:r>
      <w:r>
        <w:rPr>
          <w:spacing w:val="-5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int(input(f"get</w:t>
      </w:r>
      <w:r>
        <w:rPr>
          <w:spacing w:val="-3"/>
        </w:rPr>
        <w:t xml:space="preserve"> </w:t>
      </w:r>
      <w:r>
        <w:t>me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element</w:t>
      </w:r>
      <w:r>
        <w:rPr>
          <w:spacing w:val="-3"/>
        </w:rPr>
        <w:t xml:space="preserve"> </w:t>
      </w:r>
      <w:r>
        <w:t xml:space="preserve">{i+1}:\t")) </w:t>
      </w:r>
      <w:r>
        <w:rPr>
          <w:spacing w:val="-2"/>
        </w:rPr>
        <w:t>arr.append(s)</w:t>
      </w:r>
    </w:p>
    <w:p w14:paraId="7010C20F">
      <w:pPr>
        <w:pStyle w:val="8"/>
        <w:spacing w:before="220"/>
      </w:pPr>
    </w:p>
    <w:p w14:paraId="76C0CE98">
      <w:pPr>
        <w:pStyle w:val="8"/>
        <w:ind w:left="770"/>
      </w:pPr>
      <w:r>
        <w:t>key</w:t>
      </w:r>
      <w:r>
        <w:rPr>
          <w:spacing w:val="-1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int(input("get me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value</w:t>
      </w:r>
      <w:r>
        <w:rPr>
          <w:spacing w:val="-6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rPr>
          <w:spacing w:val="-2"/>
        </w:rPr>
        <w:t>search:\t"))</w:t>
      </w:r>
    </w:p>
    <w:p w14:paraId="725364DC">
      <w:pPr>
        <w:pStyle w:val="8"/>
      </w:pPr>
    </w:p>
    <w:p w14:paraId="38D0533F">
      <w:pPr>
        <w:pStyle w:val="8"/>
        <w:spacing w:before="67"/>
      </w:pPr>
    </w:p>
    <w:p w14:paraId="7AEA4BF0">
      <w:pPr>
        <w:pStyle w:val="8"/>
        <w:ind w:left="770"/>
      </w:pPr>
      <w:r>
        <w:t>if</w:t>
      </w:r>
      <w:r>
        <w:rPr>
          <w:spacing w:val="-14"/>
        </w:rPr>
        <w:t xml:space="preserve"> </w:t>
      </w:r>
      <w:r>
        <w:t>linear(arr,</w:t>
      </w:r>
      <w:r>
        <w:rPr>
          <w:spacing w:val="-11"/>
        </w:rPr>
        <w:t xml:space="preserve"> </w:t>
      </w:r>
      <w:r>
        <w:t>key)</w:t>
      </w:r>
      <w:r>
        <w:rPr>
          <w:spacing w:val="-9"/>
        </w:rPr>
        <w:t xml:space="preserve"> </w:t>
      </w:r>
      <w:r>
        <w:t>!=</w:t>
      </w:r>
      <w:r>
        <w:rPr>
          <w:spacing w:val="-7"/>
        </w:rPr>
        <w:t xml:space="preserve"> </w:t>
      </w:r>
      <w:r>
        <w:t>-</w:t>
      </w:r>
      <w:r>
        <w:rPr>
          <w:spacing w:val="-5"/>
        </w:rPr>
        <w:t>1:</w:t>
      </w:r>
    </w:p>
    <w:p w14:paraId="151AB143">
      <w:pPr>
        <w:pStyle w:val="8"/>
        <w:spacing w:before="223" w:line="381" w:lineRule="auto"/>
        <w:ind w:left="774" w:right="3606" w:firstLine="317"/>
      </w:pPr>
      <w:r>
        <w:t>print(f"The</w:t>
      </w:r>
      <w:r>
        <w:rPr>
          <w:spacing w:val="-11"/>
        </w:rPr>
        <w:t xml:space="preserve"> </w:t>
      </w:r>
      <w:r>
        <w:t>{key}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found</w:t>
      </w:r>
      <w:r>
        <w:rPr>
          <w:spacing w:val="-9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 xml:space="preserve">array") </w:t>
      </w:r>
      <w:r>
        <w:rPr>
          <w:spacing w:val="-2"/>
        </w:rPr>
        <w:t>else:</w:t>
      </w:r>
    </w:p>
    <w:p w14:paraId="01BD2FB9">
      <w:pPr>
        <w:pStyle w:val="8"/>
        <w:spacing w:before="1"/>
        <w:ind w:left="1092"/>
      </w:pPr>
      <w:r>
        <w:t>print("Not</w:t>
      </w:r>
      <w:r>
        <w:rPr>
          <w:spacing w:val="-13"/>
        </w:rPr>
        <w:t xml:space="preserve"> </w:t>
      </w:r>
      <w:r>
        <w:rPr>
          <w:spacing w:val="-2"/>
        </w:rPr>
        <w:t>found")</w:t>
      </w:r>
    </w:p>
    <w:p w14:paraId="4B2FBBB7">
      <w:pPr>
        <w:pStyle w:val="8"/>
      </w:pPr>
    </w:p>
    <w:p w14:paraId="089B6175">
      <w:pPr>
        <w:pStyle w:val="8"/>
        <w:spacing w:before="68"/>
      </w:pPr>
    </w:p>
    <w:p w14:paraId="6A6ECDC6">
      <w:pPr>
        <w:pStyle w:val="8"/>
        <w:ind w:left="448"/>
      </w:pPr>
      <w:r>
        <w:rPr>
          <w:spacing w:val="-2"/>
        </w:rPr>
        <w:t>main()</w:t>
      </w:r>
    </w:p>
    <w:p w14:paraId="66D83DE6">
      <w:pPr>
        <w:pStyle w:val="8"/>
      </w:pPr>
    </w:p>
    <w:p w14:paraId="17FAB27B">
      <w:pPr>
        <w:pStyle w:val="8"/>
      </w:pPr>
    </w:p>
    <w:p w14:paraId="7FDFAD2C">
      <w:pPr>
        <w:pStyle w:val="8"/>
        <w:spacing w:before="285"/>
      </w:pPr>
    </w:p>
    <w:p w14:paraId="507497EF">
      <w:pPr>
        <w:pStyle w:val="8"/>
        <w:ind w:left="448"/>
      </w:pPr>
      <w:r>
        <w:t>Negative</w:t>
      </w:r>
      <w:r>
        <w:rPr>
          <w:spacing w:val="-12"/>
        </w:rPr>
        <w:t xml:space="preserve"> </w:t>
      </w:r>
      <w:r>
        <w:rPr>
          <w:spacing w:val="-2"/>
        </w:rPr>
        <w:t>Output:</w:t>
      </w:r>
    </w:p>
    <w:p w14:paraId="43371AE0">
      <w:pPr>
        <w:pStyle w:val="8"/>
        <w:spacing w:after="0"/>
        <w:sectPr>
          <w:pgSz w:w="11910" w:h="16840"/>
          <w:pgMar w:top="1340" w:right="992" w:bottom="280" w:left="992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5666078A">
      <w:pPr>
        <w:spacing w:line="240" w:lineRule="auto"/>
        <w:ind w:left="44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14365" cy="3030855"/>
            <wp:effectExtent l="0" t="0" r="0" b="0"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666" cy="30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7C1AC">
      <w:pPr>
        <w:pStyle w:val="8"/>
      </w:pPr>
    </w:p>
    <w:p w14:paraId="69D50213">
      <w:pPr>
        <w:pStyle w:val="8"/>
        <w:spacing w:before="58"/>
      </w:pPr>
    </w:p>
    <w:p w14:paraId="0BE59D0C">
      <w:pPr>
        <w:pStyle w:val="5"/>
        <w:spacing w:before="1"/>
      </w:pPr>
      <w:r>
        <w:rPr>
          <w:spacing w:val="-2"/>
        </w:rPr>
        <w:t>Output:</w:t>
      </w:r>
    </w:p>
    <w:p w14:paraId="0DC381D9">
      <w:pPr>
        <w:pStyle w:val="8"/>
        <w:rPr>
          <w:b/>
          <w:sz w:val="20"/>
        </w:rPr>
      </w:pPr>
    </w:p>
    <w:p w14:paraId="048506C4">
      <w:pPr>
        <w:pStyle w:val="8"/>
        <w:rPr>
          <w:b/>
          <w:sz w:val="20"/>
        </w:rPr>
      </w:pPr>
    </w:p>
    <w:p w14:paraId="46170F04">
      <w:pPr>
        <w:pStyle w:val="8"/>
        <w:spacing w:before="88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217170</wp:posOffset>
            </wp:positionV>
            <wp:extent cx="5748655" cy="2808605"/>
            <wp:effectExtent l="0" t="0" r="0" b="0"/>
            <wp:wrapTopAndBottom/>
            <wp:docPr id="13" name="Imag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8958" cy="2808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8CC29D">
      <w:pPr>
        <w:pStyle w:val="5"/>
        <w:spacing w:before="197"/>
      </w:pPr>
      <w:r>
        <w:rPr>
          <w:spacing w:val="-2"/>
        </w:rPr>
        <w:t>Explanation:</w:t>
      </w:r>
    </w:p>
    <w:p w14:paraId="74245ABF">
      <w:pPr>
        <w:pStyle w:val="12"/>
        <w:numPr>
          <w:ilvl w:val="0"/>
          <w:numId w:val="4"/>
        </w:numPr>
        <w:tabs>
          <w:tab w:val="left" w:pos="1168"/>
        </w:tabs>
        <w:spacing w:before="213" w:after="0" w:line="240" w:lineRule="auto"/>
        <w:ind w:left="1168" w:right="0" w:hanging="360"/>
        <w:jc w:val="left"/>
        <w:rPr>
          <w:sz w:val="32"/>
        </w:rPr>
      </w:pPr>
      <w:r>
        <w:rPr>
          <w:sz w:val="32"/>
        </w:rPr>
        <w:t>linear(arr,</w:t>
      </w:r>
      <w:r>
        <w:rPr>
          <w:spacing w:val="-7"/>
          <w:sz w:val="32"/>
        </w:rPr>
        <w:t xml:space="preserve"> </w:t>
      </w:r>
      <w:r>
        <w:rPr>
          <w:sz w:val="32"/>
        </w:rPr>
        <w:t>key)</w:t>
      </w:r>
      <w:r>
        <w:rPr>
          <w:spacing w:val="-10"/>
          <w:sz w:val="32"/>
        </w:rPr>
        <w:t xml:space="preserve"> </w:t>
      </w:r>
      <w:r>
        <w:rPr>
          <w:sz w:val="32"/>
        </w:rPr>
        <w:t>performs</w:t>
      </w:r>
      <w:r>
        <w:rPr>
          <w:spacing w:val="-8"/>
          <w:sz w:val="32"/>
        </w:rPr>
        <w:t xml:space="preserve"> </w:t>
      </w:r>
      <w:r>
        <w:rPr>
          <w:sz w:val="32"/>
        </w:rPr>
        <w:t>a</w:t>
      </w:r>
      <w:r>
        <w:rPr>
          <w:spacing w:val="-2"/>
          <w:sz w:val="32"/>
        </w:rPr>
        <w:t xml:space="preserve"> </w:t>
      </w:r>
      <w:r>
        <w:rPr>
          <w:b/>
          <w:sz w:val="32"/>
        </w:rPr>
        <w:t>linear</w:t>
      </w:r>
      <w:r>
        <w:rPr>
          <w:b/>
          <w:spacing w:val="-15"/>
          <w:sz w:val="32"/>
        </w:rPr>
        <w:t xml:space="preserve"> </w:t>
      </w:r>
      <w:r>
        <w:rPr>
          <w:b/>
          <w:sz w:val="32"/>
        </w:rPr>
        <w:t>search</w:t>
      </w:r>
      <w:r>
        <w:rPr>
          <w:b/>
          <w:spacing w:val="-7"/>
          <w:sz w:val="32"/>
        </w:rPr>
        <w:t xml:space="preserve"> </w:t>
      </w:r>
      <w:r>
        <w:rPr>
          <w:sz w:val="32"/>
        </w:rPr>
        <w:t>on</w:t>
      </w:r>
      <w:r>
        <w:rPr>
          <w:spacing w:val="-10"/>
          <w:sz w:val="32"/>
        </w:rPr>
        <w:t xml:space="preserve"> </w:t>
      </w:r>
      <w:r>
        <w:rPr>
          <w:sz w:val="32"/>
        </w:rPr>
        <w:t>the</w:t>
      </w:r>
      <w:r>
        <w:rPr>
          <w:spacing w:val="-11"/>
          <w:sz w:val="32"/>
        </w:rPr>
        <w:t xml:space="preserve"> </w:t>
      </w:r>
      <w:r>
        <w:rPr>
          <w:spacing w:val="-2"/>
          <w:sz w:val="32"/>
        </w:rPr>
        <w:t>array.</w:t>
      </w:r>
    </w:p>
    <w:p w14:paraId="2E7D94D9">
      <w:pPr>
        <w:pStyle w:val="12"/>
        <w:numPr>
          <w:ilvl w:val="0"/>
          <w:numId w:val="4"/>
        </w:numPr>
        <w:tabs>
          <w:tab w:val="left" w:pos="1168"/>
        </w:tabs>
        <w:spacing w:before="59" w:after="0" w:line="240" w:lineRule="auto"/>
        <w:ind w:left="1168" w:right="0" w:hanging="360"/>
        <w:jc w:val="left"/>
        <w:rPr>
          <w:sz w:val="32"/>
        </w:rPr>
      </w:pPr>
      <w:r>
        <w:rPr>
          <w:sz w:val="32"/>
        </w:rPr>
        <w:t>The</w:t>
      </w:r>
      <w:r>
        <w:rPr>
          <w:spacing w:val="-8"/>
          <w:sz w:val="32"/>
        </w:rPr>
        <w:t xml:space="preserve"> </w:t>
      </w:r>
      <w:r>
        <w:rPr>
          <w:sz w:val="32"/>
        </w:rPr>
        <w:t>for</w:t>
      </w:r>
      <w:r>
        <w:rPr>
          <w:spacing w:val="-6"/>
          <w:sz w:val="32"/>
        </w:rPr>
        <w:t xml:space="preserve"> </w:t>
      </w:r>
      <w:r>
        <w:rPr>
          <w:sz w:val="32"/>
        </w:rPr>
        <w:t>loop</w:t>
      </w:r>
      <w:r>
        <w:rPr>
          <w:spacing w:val="-2"/>
          <w:sz w:val="32"/>
        </w:rPr>
        <w:t xml:space="preserve"> </w:t>
      </w:r>
      <w:r>
        <w:rPr>
          <w:sz w:val="32"/>
        </w:rPr>
        <w:t>checks</w:t>
      </w:r>
      <w:r>
        <w:rPr>
          <w:spacing w:val="-5"/>
          <w:sz w:val="32"/>
        </w:rPr>
        <w:t xml:space="preserve"> </w:t>
      </w:r>
      <w:r>
        <w:rPr>
          <w:sz w:val="32"/>
        </w:rPr>
        <w:t>every</w:t>
      </w:r>
      <w:r>
        <w:rPr>
          <w:spacing w:val="-10"/>
          <w:sz w:val="32"/>
        </w:rPr>
        <w:t xml:space="preserve"> </w:t>
      </w:r>
      <w:r>
        <w:rPr>
          <w:sz w:val="32"/>
        </w:rPr>
        <w:t>element</w:t>
      </w:r>
      <w:r>
        <w:rPr>
          <w:spacing w:val="-2"/>
          <w:sz w:val="32"/>
        </w:rPr>
        <w:t xml:space="preserve"> </w:t>
      </w:r>
      <w:r>
        <w:rPr>
          <w:sz w:val="32"/>
        </w:rPr>
        <w:t>one</w:t>
      </w:r>
      <w:r>
        <w:rPr>
          <w:spacing w:val="-8"/>
          <w:sz w:val="32"/>
        </w:rPr>
        <w:t xml:space="preserve"> </w:t>
      </w:r>
      <w:r>
        <w:rPr>
          <w:sz w:val="32"/>
        </w:rPr>
        <w:t>by</w:t>
      </w:r>
      <w:r>
        <w:rPr>
          <w:spacing w:val="-10"/>
          <w:sz w:val="32"/>
        </w:rPr>
        <w:t xml:space="preserve"> </w:t>
      </w:r>
      <w:r>
        <w:rPr>
          <w:spacing w:val="-4"/>
          <w:sz w:val="32"/>
        </w:rPr>
        <w:t>one.</w:t>
      </w:r>
    </w:p>
    <w:p w14:paraId="42888C69">
      <w:pPr>
        <w:pStyle w:val="12"/>
        <w:numPr>
          <w:ilvl w:val="0"/>
          <w:numId w:val="4"/>
        </w:numPr>
        <w:tabs>
          <w:tab w:val="left" w:pos="1168"/>
        </w:tabs>
        <w:spacing w:before="60" w:after="0" w:line="240" w:lineRule="auto"/>
        <w:ind w:left="1168" w:right="0" w:hanging="360"/>
        <w:jc w:val="left"/>
        <w:rPr>
          <w:sz w:val="32"/>
        </w:rPr>
      </w:pPr>
      <w:r>
        <w:rPr>
          <w:sz w:val="32"/>
        </w:rPr>
        <w:t>If</w:t>
      </w:r>
      <w:r>
        <w:rPr>
          <w:spacing w:val="-8"/>
          <w:sz w:val="32"/>
        </w:rPr>
        <w:t xml:space="preserve"> </w:t>
      </w:r>
      <w:r>
        <w:rPr>
          <w:sz w:val="32"/>
        </w:rPr>
        <w:t>arr[i]</w:t>
      </w:r>
      <w:r>
        <w:rPr>
          <w:spacing w:val="-8"/>
          <w:sz w:val="32"/>
        </w:rPr>
        <w:t xml:space="preserve"> </w:t>
      </w:r>
      <w:r>
        <w:rPr>
          <w:sz w:val="32"/>
        </w:rPr>
        <w:t>==</w:t>
      </w:r>
      <w:r>
        <w:rPr>
          <w:spacing w:val="-9"/>
          <w:sz w:val="32"/>
        </w:rPr>
        <w:t xml:space="preserve"> </w:t>
      </w:r>
      <w:r>
        <w:rPr>
          <w:sz w:val="32"/>
        </w:rPr>
        <w:t>key,</w:t>
      </w:r>
      <w:r>
        <w:rPr>
          <w:spacing w:val="-5"/>
          <w:sz w:val="32"/>
        </w:rPr>
        <w:t xml:space="preserve"> </w:t>
      </w:r>
      <w:r>
        <w:rPr>
          <w:sz w:val="32"/>
        </w:rPr>
        <w:t>it</w:t>
      </w:r>
      <w:r>
        <w:rPr>
          <w:spacing w:val="-8"/>
          <w:sz w:val="32"/>
        </w:rPr>
        <w:t xml:space="preserve"> </w:t>
      </w:r>
      <w:r>
        <w:rPr>
          <w:sz w:val="32"/>
        </w:rPr>
        <w:t>returns</w:t>
      </w:r>
      <w:r>
        <w:rPr>
          <w:spacing w:val="-11"/>
          <w:sz w:val="32"/>
        </w:rPr>
        <w:t xml:space="preserve"> </w:t>
      </w:r>
      <w:r>
        <w:rPr>
          <w:sz w:val="32"/>
        </w:rPr>
        <w:t>the</w:t>
      </w:r>
      <w:r>
        <w:rPr>
          <w:spacing w:val="-9"/>
          <w:sz w:val="32"/>
        </w:rPr>
        <w:t xml:space="preserve"> </w:t>
      </w:r>
      <w:r>
        <w:rPr>
          <w:sz w:val="32"/>
        </w:rPr>
        <w:t>index</w:t>
      </w:r>
      <w:r>
        <w:rPr>
          <w:spacing w:val="-7"/>
          <w:sz w:val="32"/>
        </w:rPr>
        <w:t xml:space="preserve"> </w:t>
      </w:r>
      <w:r>
        <w:rPr>
          <w:spacing w:val="-5"/>
          <w:sz w:val="32"/>
        </w:rPr>
        <w:t>i.</w:t>
      </w:r>
    </w:p>
    <w:p w14:paraId="5420613F">
      <w:pPr>
        <w:pStyle w:val="12"/>
        <w:numPr>
          <w:ilvl w:val="0"/>
          <w:numId w:val="4"/>
        </w:numPr>
        <w:tabs>
          <w:tab w:val="left" w:pos="1168"/>
        </w:tabs>
        <w:spacing w:before="59" w:after="0" w:line="240" w:lineRule="auto"/>
        <w:ind w:left="1168" w:right="0" w:hanging="360"/>
        <w:jc w:val="left"/>
        <w:rPr>
          <w:sz w:val="32"/>
        </w:rPr>
      </w:pPr>
      <w:r>
        <w:rPr>
          <w:sz w:val="32"/>
        </w:rPr>
        <w:t>If</w:t>
      </w:r>
      <w:r>
        <w:rPr>
          <w:spacing w:val="-5"/>
          <w:sz w:val="32"/>
        </w:rPr>
        <w:t xml:space="preserve"> </w:t>
      </w:r>
      <w:r>
        <w:rPr>
          <w:sz w:val="32"/>
        </w:rPr>
        <w:t>the</w:t>
      </w:r>
      <w:r>
        <w:rPr>
          <w:spacing w:val="-6"/>
          <w:sz w:val="32"/>
        </w:rPr>
        <w:t xml:space="preserve"> </w:t>
      </w:r>
      <w:r>
        <w:rPr>
          <w:sz w:val="32"/>
        </w:rPr>
        <w:t>key</w:t>
      </w:r>
      <w:r>
        <w:rPr>
          <w:spacing w:val="-10"/>
          <w:sz w:val="32"/>
        </w:rPr>
        <w:t xml:space="preserve"> </w:t>
      </w:r>
      <w:r>
        <w:rPr>
          <w:sz w:val="32"/>
        </w:rPr>
        <w:t>is</w:t>
      </w:r>
      <w:r>
        <w:rPr>
          <w:spacing w:val="-3"/>
          <w:sz w:val="32"/>
        </w:rPr>
        <w:t xml:space="preserve"> </w:t>
      </w:r>
      <w:r>
        <w:rPr>
          <w:sz w:val="32"/>
        </w:rPr>
        <w:t>not</w:t>
      </w:r>
      <w:r>
        <w:rPr>
          <w:spacing w:val="-1"/>
          <w:sz w:val="32"/>
        </w:rPr>
        <w:t xml:space="preserve"> </w:t>
      </w:r>
      <w:r>
        <w:rPr>
          <w:sz w:val="32"/>
        </w:rPr>
        <w:t>found,</w:t>
      </w:r>
      <w:r>
        <w:rPr>
          <w:spacing w:val="-6"/>
          <w:sz w:val="32"/>
        </w:rPr>
        <w:t xml:space="preserve"> </w:t>
      </w:r>
      <w:r>
        <w:rPr>
          <w:sz w:val="32"/>
        </w:rPr>
        <w:t>it</w:t>
      </w:r>
      <w:r>
        <w:rPr>
          <w:spacing w:val="-1"/>
          <w:sz w:val="32"/>
        </w:rPr>
        <w:t xml:space="preserve"> </w:t>
      </w:r>
      <w:r>
        <w:rPr>
          <w:sz w:val="32"/>
        </w:rPr>
        <w:t>returns</w:t>
      </w:r>
      <w:r>
        <w:rPr>
          <w:spacing w:val="-1"/>
          <w:sz w:val="32"/>
        </w:rPr>
        <w:t xml:space="preserve"> </w:t>
      </w:r>
      <w:r>
        <w:rPr>
          <w:sz w:val="32"/>
        </w:rPr>
        <w:t>-</w:t>
      </w:r>
      <w:r>
        <w:rPr>
          <w:spacing w:val="-5"/>
          <w:sz w:val="32"/>
        </w:rPr>
        <w:t>1.</w:t>
      </w:r>
    </w:p>
    <w:p w14:paraId="4E08252E">
      <w:pPr>
        <w:pStyle w:val="12"/>
        <w:spacing w:after="0" w:line="240" w:lineRule="auto"/>
        <w:jc w:val="left"/>
        <w:rPr>
          <w:sz w:val="32"/>
        </w:rPr>
        <w:sectPr>
          <w:pgSz w:w="11910" w:h="16840"/>
          <w:pgMar w:top="1420" w:right="992" w:bottom="280" w:left="992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194866D1">
      <w:pPr>
        <w:pStyle w:val="12"/>
        <w:numPr>
          <w:ilvl w:val="0"/>
          <w:numId w:val="4"/>
        </w:numPr>
        <w:tabs>
          <w:tab w:val="left" w:pos="1168"/>
        </w:tabs>
        <w:spacing w:before="76" w:after="0" w:line="240" w:lineRule="auto"/>
        <w:ind w:left="1168" w:right="0" w:hanging="360"/>
        <w:jc w:val="left"/>
        <w:rPr>
          <w:sz w:val="32"/>
        </w:rPr>
      </w:pPr>
      <w:r>
        <w:rPr>
          <w:sz w:val="32"/>
        </w:rPr>
        <w:t>main()</w:t>
      </w:r>
      <w:r>
        <w:rPr>
          <w:spacing w:val="-5"/>
          <w:sz w:val="32"/>
        </w:rPr>
        <w:t xml:space="preserve"> </w:t>
      </w:r>
      <w:r>
        <w:rPr>
          <w:sz w:val="32"/>
        </w:rPr>
        <w:t>gets</w:t>
      </w:r>
      <w:r>
        <w:rPr>
          <w:spacing w:val="-3"/>
          <w:sz w:val="32"/>
        </w:rPr>
        <w:t xml:space="preserve"> </w:t>
      </w:r>
      <w:r>
        <w:rPr>
          <w:sz w:val="32"/>
        </w:rPr>
        <w:t>the</w:t>
      </w:r>
      <w:r>
        <w:rPr>
          <w:spacing w:val="-6"/>
          <w:sz w:val="32"/>
        </w:rPr>
        <w:t xml:space="preserve"> </w:t>
      </w:r>
      <w:r>
        <w:rPr>
          <w:sz w:val="32"/>
        </w:rPr>
        <w:t>size</w:t>
      </w:r>
      <w:r>
        <w:rPr>
          <w:spacing w:val="-7"/>
          <w:sz w:val="32"/>
        </w:rPr>
        <w:t xml:space="preserve"> </w:t>
      </w:r>
      <w:r>
        <w:rPr>
          <w:sz w:val="32"/>
        </w:rPr>
        <w:t>of</w:t>
      </w:r>
      <w:r>
        <w:rPr>
          <w:spacing w:val="-4"/>
          <w:sz w:val="32"/>
        </w:rPr>
        <w:t xml:space="preserve"> </w:t>
      </w:r>
      <w:r>
        <w:rPr>
          <w:sz w:val="32"/>
        </w:rPr>
        <w:t>the</w:t>
      </w:r>
      <w:r>
        <w:rPr>
          <w:spacing w:val="-6"/>
          <w:sz w:val="32"/>
        </w:rPr>
        <w:t xml:space="preserve"> </w:t>
      </w:r>
      <w:r>
        <w:rPr>
          <w:sz w:val="32"/>
        </w:rPr>
        <w:t>list</w:t>
      </w:r>
      <w:r>
        <w:rPr>
          <w:spacing w:val="-6"/>
          <w:sz w:val="32"/>
        </w:rPr>
        <w:t xml:space="preserve"> </w:t>
      </w:r>
      <w:r>
        <w:rPr>
          <w:sz w:val="32"/>
        </w:rPr>
        <w:t>and its</w:t>
      </w:r>
      <w:r>
        <w:rPr>
          <w:spacing w:val="-7"/>
          <w:sz w:val="32"/>
        </w:rPr>
        <w:t xml:space="preserve"> </w:t>
      </w:r>
      <w:r>
        <w:rPr>
          <w:sz w:val="32"/>
        </w:rPr>
        <w:t>elements</w:t>
      </w:r>
      <w:r>
        <w:rPr>
          <w:spacing w:val="-4"/>
          <w:sz w:val="32"/>
        </w:rPr>
        <w:t xml:space="preserve"> </w:t>
      </w:r>
      <w:r>
        <w:rPr>
          <w:sz w:val="32"/>
        </w:rPr>
        <w:t>from</w:t>
      </w:r>
      <w:r>
        <w:rPr>
          <w:spacing w:val="4"/>
          <w:sz w:val="32"/>
        </w:rPr>
        <w:t xml:space="preserve"> </w:t>
      </w:r>
      <w:r>
        <w:rPr>
          <w:sz w:val="32"/>
        </w:rPr>
        <w:t>the</w:t>
      </w:r>
      <w:r>
        <w:rPr>
          <w:spacing w:val="-10"/>
          <w:sz w:val="32"/>
        </w:rPr>
        <w:t xml:space="preserve"> </w:t>
      </w:r>
      <w:r>
        <w:rPr>
          <w:spacing w:val="-2"/>
          <w:sz w:val="32"/>
        </w:rPr>
        <w:t>user.</w:t>
      </w:r>
    </w:p>
    <w:p w14:paraId="51F63541">
      <w:pPr>
        <w:pStyle w:val="12"/>
        <w:numPr>
          <w:ilvl w:val="0"/>
          <w:numId w:val="4"/>
        </w:numPr>
        <w:tabs>
          <w:tab w:val="left" w:pos="1168"/>
        </w:tabs>
        <w:spacing w:before="59" w:after="0" w:line="240" w:lineRule="auto"/>
        <w:ind w:left="1168" w:right="0" w:hanging="360"/>
        <w:jc w:val="left"/>
        <w:rPr>
          <w:sz w:val="32"/>
        </w:rPr>
      </w:pPr>
      <w:r>
        <w:rPr>
          <w:sz w:val="32"/>
        </w:rPr>
        <w:t>It</w:t>
      </w:r>
      <w:r>
        <w:rPr>
          <w:spacing w:val="-3"/>
          <w:sz w:val="32"/>
        </w:rPr>
        <w:t xml:space="preserve"> </w:t>
      </w:r>
      <w:r>
        <w:rPr>
          <w:sz w:val="32"/>
        </w:rPr>
        <w:t>then</w:t>
      </w:r>
      <w:r>
        <w:rPr>
          <w:spacing w:val="-1"/>
          <w:sz w:val="32"/>
        </w:rPr>
        <w:t xml:space="preserve"> </w:t>
      </w:r>
      <w:r>
        <w:rPr>
          <w:sz w:val="32"/>
        </w:rPr>
        <w:t>gets</w:t>
      </w:r>
      <w:r>
        <w:rPr>
          <w:spacing w:val="-7"/>
          <w:sz w:val="32"/>
        </w:rPr>
        <w:t xml:space="preserve"> </w:t>
      </w:r>
      <w:r>
        <w:rPr>
          <w:sz w:val="32"/>
        </w:rPr>
        <w:t>the</w:t>
      </w:r>
      <w:r>
        <w:rPr>
          <w:spacing w:val="-7"/>
          <w:sz w:val="32"/>
        </w:rPr>
        <w:t xml:space="preserve"> </w:t>
      </w:r>
      <w:r>
        <w:rPr>
          <w:sz w:val="32"/>
        </w:rPr>
        <w:t>value</w:t>
      </w:r>
      <w:r>
        <w:rPr>
          <w:spacing w:val="-10"/>
          <w:sz w:val="32"/>
        </w:rPr>
        <w:t xml:space="preserve"> </w:t>
      </w:r>
      <w:r>
        <w:rPr>
          <w:sz w:val="32"/>
        </w:rPr>
        <w:t>to</w:t>
      </w:r>
      <w:r>
        <w:rPr>
          <w:spacing w:val="-5"/>
          <w:sz w:val="32"/>
        </w:rPr>
        <w:t xml:space="preserve"> </w:t>
      </w:r>
      <w:r>
        <w:rPr>
          <w:sz w:val="32"/>
        </w:rPr>
        <w:t>search</w:t>
      </w:r>
      <w:r>
        <w:rPr>
          <w:spacing w:val="-4"/>
          <w:sz w:val="32"/>
        </w:rPr>
        <w:t xml:space="preserve"> </w:t>
      </w:r>
      <w:r>
        <w:rPr>
          <w:sz w:val="32"/>
        </w:rPr>
        <w:t>and</w:t>
      </w:r>
      <w:r>
        <w:rPr>
          <w:spacing w:val="-5"/>
          <w:sz w:val="32"/>
        </w:rPr>
        <w:t xml:space="preserve"> </w:t>
      </w:r>
      <w:r>
        <w:rPr>
          <w:sz w:val="32"/>
        </w:rPr>
        <w:t>calls</w:t>
      </w:r>
      <w:r>
        <w:rPr>
          <w:spacing w:val="-3"/>
          <w:sz w:val="32"/>
        </w:rPr>
        <w:t xml:space="preserve"> </w:t>
      </w:r>
      <w:r>
        <w:rPr>
          <w:spacing w:val="-2"/>
          <w:sz w:val="32"/>
        </w:rPr>
        <w:t>linear().</w:t>
      </w:r>
    </w:p>
    <w:p w14:paraId="14C5B3DB">
      <w:pPr>
        <w:pStyle w:val="12"/>
        <w:numPr>
          <w:ilvl w:val="0"/>
          <w:numId w:val="4"/>
        </w:numPr>
        <w:tabs>
          <w:tab w:val="left" w:pos="1168"/>
        </w:tabs>
        <w:spacing w:before="60" w:after="0" w:line="276" w:lineRule="auto"/>
        <w:ind w:left="1168" w:right="1238" w:hanging="361"/>
        <w:jc w:val="left"/>
        <w:rPr>
          <w:sz w:val="32"/>
        </w:rPr>
      </w:pPr>
      <w:r>
        <w:rPr>
          <w:sz w:val="32"/>
        </w:rPr>
        <w:t>If</w:t>
      </w:r>
      <w:r>
        <w:rPr>
          <w:spacing w:val="-4"/>
          <w:sz w:val="32"/>
        </w:rPr>
        <w:t xml:space="preserve"> </w:t>
      </w:r>
      <w:r>
        <w:rPr>
          <w:sz w:val="32"/>
        </w:rPr>
        <w:t>the</w:t>
      </w:r>
      <w:r>
        <w:rPr>
          <w:spacing w:val="-6"/>
          <w:sz w:val="32"/>
        </w:rPr>
        <w:t xml:space="preserve"> </w:t>
      </w:r>
      <w:r>
        <w:rPr>
          <w:sz w:val="32"/>
        </w:rPr>
        <w:t>returned value</w:t>
      </w:r>
      <w:r>
        <w:rPr>
          <w:spacing w:val="-10"/>
          <w:sz w:val="32"/>
        </w:rPr>
        <w:t xml:space="preserve"> </w:t>
      </w:r>
      <w:r>
        <w:rPr>
          <w:sz w:val="32"/>
        </w:rPr>
        <w:t>is</w:t>
      </w:r>
      <w:r>
        <w:rPr>
          <w:spacing w:val="-7"/>
          <w:sz w:val="32"/>
        </w:rPr>
        <w:t xml:space="preserve"> </w:t>
      </w:r>
      <w:r>
        <w:rPr>
          <w:sz w:val="32"/>
        </w:rPr>
        <w:t>not -1,</w:t>
      </w:r>
      <w:r>
        <w:rPr>
          <w:spacing w:val="-6"/>
          <w:sz w:val="32"/>
        </w:rPr>
        <w:t xml:space="preserve"> </w:t>
      </w:r>
      <w:r>
        <w:rPr>
          <w:sz w:val="32"/>
        </w:rPr>
        <w:t>it</w:t>
      </w:r>
      <w:r>
        <w:rPr>
          <w:spacing w:val="-5"/>
          <w:sz w:val="32"/>
        </w:rPr>
        <w:t xml:space="preserve"> </w:t>
      </w:r>
      <w:r>
        <w:rPr>
          <w:sz w:val="32"/>
        </w:rPr>
        <w:t>prints</w:t>
      </w:r>
      <w:r>
        <w:rPr>
          <w:spacing w:val="-5"/>
          <w:sz w:val="32"/>
        </w:rPr>
        <w:t xml:space="preserve"> </w:t>
      </w:r>
      <w:r>
        <w:rPr>
          <w:b/>
          <w:sz w:val="32"/>
        </w:rPr>
        <w:t>found</w:t>
      </w:r>
      <w:r>
        <w:rPr>
          <w:sz w:val="32"/>
        </w:rPr>
        <w:t>; otherwise,</w:t>
      </w:r>
      <w:r>
        <w:rPr>
          <w:spacing w:val="-1"/>
          <w:sz w:val="32"/>
        </w:rPr>
        <w:t xml:space="preserve"> </w:t>
      </w:r>
      <w:r>
        <w:rPr>
          <w:sz w:val="32"/>
        </w:rPr>
        <w:t xml:space="preserve">it prints </w:t>
      </w:r>
      <w:r>
        <w:rPr>
          <w:b/>
          <w:sz w:val="32"/>
        </w:rPr>
        <w:t>Not found</w:t>
      </w:r>
      <w:r>
        <w:rPr>
          <w:sz w:val="32"/>
        </w:rPr>
        <w:t>.</w:t>
      </w:r>
    </w:p>
    <w:p w14:paraId="5FEEA62D">
      <w:pPr>
        <w:pStyle w:val="12"/>
        <w:numPr>
          <w:ilvl w:val="0"/>
          <w:numId w:val="4"/>
        </w:numPr>
        <w:tabs>
          <w:tab w:val="left" w:pos="1168"/>
        </w:tabs>
        <w:spacing w:before="3" w:after="0" w:line="240" w:lineRule="auto"/>
        <w:ind w:left="1168" w:right="0" w:hanging="360"/>
        <w:jc w:val="left"/>
        <w:rPr>
          <w:sz w:val="32"/>
        </w:rPr>
      </w:pPr>
      <w:r>
        <w:rPr>
          <w:sz w:val="32"/>
        </w:rPr>
        <w:t>If</w:t>
      </w:r>
      <w:r>
        <w:rPr>
          <w:spacing w:val="-6"/>
          <w:sz w:val="32"/>
        </w:rPr>
        <w:t xml:space="preserve"> </w:t>
      </w:r>
      <w:r>
        <w:rPr>
          <w:sz w:val="32"/>
        </w:rPr>
        <w:t>the</w:t>
      </w:r>
      <w:r>
        <w:rPr>
          <w:spacing w:val="-7"/>
          <w:sz w:val="32"/>
        </w:rPr>
        <w:t xml:space="preserve"> </w:t>
      </w:r>
      <w:r>
        <w:rPr>
          <w:sz w:val="32"/>
        </w:rPr>
        <w:t>size</w:t>
      </w:r>
      <w:r>
        <w:rPr>
          <w:spacing w:val="-7"/>
          <w:sz w:val="32"/>
        </w:rPr>
        <w:t xml:space="preserve"> </w:t>
      </w:r>
      <w:r>
        <w:rPr>
          <w:sz w:val="32"/>
        </w:rPr>
        <w:t>n</w:t>
      </w:r>
      <w:r>
        <w:rPr>
          <w:spacing w:val="-2"/>
          <w:sz w:val="32"/>
        </w:rPr>
        <w:t xml:space="preserve"> </w:t>
      </w:r>
      <w:r>
        <w:rPr>
          <w:sz w:val="32"/>
        </w:rPr>
        <w:t>is</w:t>
      </w:r>
      <w:r>
        <w:rPr>
          <w:spacing w:val="-8"/>
          <w:sz w:val="32"/>
        </w:rPr>
        <w:t xml:space="preserve"> </w:t>
      </w:r>
      <w:r>
        <w:rPr>
          <w:sz w:val="32"/>
        </w:rPr>
        <w:t>0</w:t>
      </w:r>
      <w:r>
        <w:rPr>
          <w:spacing w:val="-1"/>
          <w:sz w:val="32"/>
        </w:rPr>
        <w:t xml:space="preserve"> </w:t>
      </w:r>
      <w:r>
        <w:rPr>
          <w:sz w:val="32"/>
        </w:rPr>
        <w:t>or</w:t>
      </w:r>
      <w:r>
        <w:rPr>
          <w:spacing w:val="-9"/>
          <w:sz w:val="32"/>
        </w:rPr>
        <w:t xml:space="preserve"> </w:t>
      </w:r>
      <w:r>
        <w:rPr>
          <w:sz w:val="32"/>
        </w:rPr>
        <w:t>negative,</w:t>
      </w:r>
      <w:r>
        <w:rPr>
          <w:spacing w:val="-7"/>
          <w:sz w:val="32"/>
        </w:rPr>
        <w:t xml:space="preserve"> </w:t>
      </w:r>
      <w:r>
        <w:rPr>
          <w:sz w:val="32"/>
        </w:rPr>
        <w:t>it</w:t>
      </w:r>
      <w:r>
        <w:rPr>
          <w:spacing w:val="-6"/>
          <w:sz w:val="32"/>
        </w:rPr>
        <w:t xml:space="preserve"> </w:t>
      </w:r>
      <w:r>
        <w:rPr>
          <w:sz w:val="32"/>
        </w:rPr>
        <w:t>prints</w:t>
      </w:r>
      <w:r>
        <w:rPr>
          <w:spacing w:val="-3"/>
          <w:sz w:val="32"/>
        </w:rPr>
        <w:t xml:space="preserve"> </w:t>
      </w:r>
      <w:r>
        <w:rPr>
          <w:b/>
          <w:sz w:val="32"/>
        </w:rPr>
        <w:t>Try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again</w:t>
      </w:r>
      <w:r>
        <w:rPr>
          <w:b/>
          <w:spacing w:val="-7"/>
          <w:sz w:val="32"/>
        </w:rPr>
        <w:t xml:space="preserve"> </w:t>
      </w:r>
      <w:r>
        <w:rPr>
          <w:sz w:val="32"/>
        </w:rPr>
        <w:t>and</w:t>
      </w:r>
      <w:r>
        <w:rPr>
          <w:spacing w:val="-5"/>
          <w:sz w:val="32"/>
        </w:rPr>
        <w:t xml:space="preserve"> </w:t>
      </w:r>
      <w:r>
        <w:rPr>
          <w:spacing w:val="-2"/>
          <w:sz w:val="32"/>
        </w:rPr>
        <w:t>stops.</w:t>
      </w:r>
    </w:p>
    <w:p w14:paraId="28E9C22A">
      <w:pPr>
        <w:pStyle w:val="5"/>
        <w:spacing w:before="223"/>
      </w:pPr>
      <w:r>
        <w:rPr>
          <w:spacing w:val="-2"/>
        </w:rPr>
        <w:t>Error</w:t>
      </w:r>
      <w:r>
        <w:rPr>
          <w:spacing w:val="-12"/>
        </w:rPr>
        <w:t xml:space="preserve"> </w:t>
      </w:r>
      <w:r>
        <w:rPr>
          <w:spacing w:val="-2"/>
        </w:rPr>
        <w:t>Table:</w:t>
      </w:r>
    </w:p>
    <w:p w14:paraId="64BFF98C">
      <w:pPr>
        <w:pStyle w:val="8"/>
        <w:rPr>
          <w:b/>
          <w:sz w:val="19"/>
        </w:rPr>
      </w:pPr>
    </w:p>
    <w:tbl>
      <w:tblPr>
        <w:tblStyle w:val="7"/>
        <w:tblW w:w="0" w:type="auto"/>
        <w:tblInd w:w="4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09"/>
        <w:gridCol w:w="4508"/>
      </w:tblGrid>
      <w:tr w14:paraId="1ADE7B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</w:trPr>
        <w:tc>
          <w:tcPr>
            <w:tcW w:w="4509" w:type="dxa"/>
          </w:tcPr>
          <w:p w14:paraId="1307D427">
            <w:pPr>
              <w:pStyle w:val="13"/>
              <w:spacing w:line="349" w:lineRule="exact"/>
              <w:rPr>
                <w:sz w:val="32"/>
              </w:rPr>
            </w:pPr>
            <w:r>
              <w:rPr>
                <w:spacing w:val="-4"/>
                <w:sz w:val="32"/>
              </w:rPr>
              <w:t>S.no</w:t>
            </w:r>
          </w:p>
        </w:tc>
        <w:tc>
          <w:tcPr>
            <w:tcW w:w="4508" w:type="dxa"/>
          </w:tcPr>
          <w:p w14:paraId="52DDDE66">
            <w:pPr>
              <w:pStyle w:val="13"/>
              <w:spacing w:line="349" w:lineRule="exact"/>
              <w:rPr>
                <w:sz w:val="32"/>
              </w:rPr>
            </w:pPr>
            <w:r>
              <w:rPr>
                <w:spacing w:val="-2"/>
                <w:sz w:val="32"/>
              </w:rPr>
              <w:t>Error</w:t>
            </w:r>
          </w:p>
        </w:tc>
      </w:tr>
      <w:tr w14:paraId="037AB0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8" w:hRule="atLeast"/>
        </w:trPr>
        <w:tc>
          <w:tcPr>
            <w:tcW w:w="4509" w:type="dxa"/>
          </w:tcPr>
          <w:p w14:paraId="3D997E96">
            <w:pPr>
              <w:pStyle w:val="13"/>
              <w:spacing w:line="362" w:lineRule="exact"/>
              <w:rPr>
                <w:sz w:val="32"/>
              </w:rPr>
            </w:pPr>
            <w:r>
              <w:rPr>
                <w:spacing w:val="-5"/>
                <w:sz w:val="32"/>
              </w:rPr>
              <w:t>1.</w:t>
            </w:r>
          </w:p>
        </w:tc>
        <w:tc>
          <w:tcPr>
            <w:tcW w:w="4508" w:type="dxa"/>
          </w:tcPr>
          <w:p w14:paraId="79EFA744">
            <w:pPr>
              <w:pStyle w:val="13"/>
              <w:spacing w:line="362" w:lineRule="exact"/>
              <w:rPr>
                <w:sz w:val="32"/>
              </w:rPr>
            </w:pPr>
            <w:r>
              <w:rPr>
                <w:sz w:val="32"/>
              </w:rPr>
              <w:t>IndexError:</w:t>
            </w:r>
            <w:r>
              <w:rPr>
                <w:spacing w:val="-9"/>
                <w:sz w:val="32"/>
              </w:rPr>
              <w:t xml:space="preserve"> </w:t>
            </w:r>
            <w:r>
              <w:rPr>
                <w:sz w:val="32"/>
              </w:rPr>
              <w:t>list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index</w:t>
            </w:r>
            <w:r>
              <w:rPr>
                <w:spacing w:val="-7"/>
                <w:sz w:val="32"/>
              </w:rPr>
              <w:t xml:space="preserve"> </w:t>
            </w:r>
            <w:r>
              <w:rPr>
                <w:sz w:val="32"/>
              </w:rPr>
              <w:t>out</w:t>
            </w:r>
            <w:r>
              <w:rPr>
                <w:spacing w:val="-8"/>
                <w:sz w:val="32"/>
              </w:rPr>
              <w:t xml:space="preserve"> </w:t>
            </w:r>
            <w:r>
              <w:rPr>
                <w:spacing w:val="-5"/>
                <w:sz w:val="32"/>
              </w:rPr>
              <w:t>of</w:t>
            </w:r>
          </w:p>
          <w:p w14:paraId="273405FE">
            <w:pPr>
              <w:pStyle w:val="13"/>
              <w:spacing w:before="1" w:line="355" w:lineRule="exact"/>
              <w:rPr>
                <w:sz w:val="32"/>
              </w:rPr>
            </w:pPr>
            <w:r>
              <w:rPr>
                <w:spacing w:val="-2"/>
                <w:sz w:val="32"/>
              </w:rPr>
              <w:t>range</w:t>
            </w:r>
          </w:p>
        </w:tc>
      </w:tr>
    </w:tbl>
    <w:p w14:paraId="0DFFC555">
      <w:pPr>
        <w:pStyle w:val="8"/>
        <w:rPr>
          <w:b/>
        </w:rPr>
      </w:pPr>
    </w:p>
    <w:p w14:paraId="5295BA8B">
      <w:pPr>
        <w:pStyle w:val="8"/>
        <w:rPr>
          <w:b/>
        </w:rPr>
      </w:pPr>
    </w:p>
    <w:p w14:paraId="5F30C801">
      <w:pPr>
        <w:pStyle w:val="8"/>
        <w:rPr>
          <w:b/>
        </w:rPr>
      </w:pPr>
    </w:p>
    <w:p w14:paraId="64DD3220">
      <w:pPr>
        <w:pStyle w:val="8"/>
        <w:spacing w:before="280"/>
        <w:rPr>
          <w:b/>
        </w:rPr>
      </w:pPr>
    </w:p>
    <w:p w14:paraId="229E5CF5">
      <w:pPr>
        <w:pStyle w:val="8"/>
        <w:ind w:left="448"/>
      </w:pPr>
      <w:r>
        <w:rPr>
          <w:b/>
        </w:rPr>
        <w:t>Aim:</w:t>
      </w:r>
      <w:r>
        <w:rPr>
          <w:b/>
          <w:spacing w:val="73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Binary</w:t>
      </w:r>
      <w:r>
        <w:rPr>
          <w:spacing w:val="-9"/>
        </w:rPr>
        <w:t xml:space="preserve"> </w:t>
      </w:r>
      <w:r>
        <w:t>search if</w:t>
      </w:r>
      <w:r>
        <w:rPr>
          <w:spacing w:val="-8"/>
        </w:rPr>
        <w:t xml:space="preserve"> </w:t>
      </w:r>
      <w:r>
        <w:t>array</w:t>
      </w:r>
      <w:r>
        <w:rPr>
          <w:spacing w:val="-4"/>
        </w:rPr>
        <w:t xml:space="preserve"> </w:t>
      </w:r>
      <w:r>
        <w:t>given</w:t>
      </w:r>
      <w:r>
        <w:rPr>
          <w:spacing w:val="-1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rPr>
          <w:spacing w:val="-2"/>
        </w:rPr>
        <w:t>unsorted</w:t>
      </w:r>
    </w:p>
    <w:p w14:paraId="0080984E">
      <w:pPr>
        <w:pStyle w:val="8"/>
      </w:pPr>
    </w:p>
    <w:p w14:paraId="752DB433">
      <w:pPr>
        <w:pStyle w:val="8"/>
        <w:spacing w:before="72"/>
      </w:pPr>
    </w:p>
    <w:p w14:paraId="0655775A">
      <w:pPr>
        <w:pStyle w:val="5"/>
      </w:pPr>
      <w:r>
        <w:rPr>
          <w:spacing w:val="-2"/>
        </w:rPr>
        <w:t>Program:</w:t>
      </w:r>
    </w:p>
    <w:p w14:paraId="4D196548">
      <w:pPr>
        <w:pStyle w:val="8"/>
        <w:spacing w:before="214"/>
        <w:ind w:left="448"/>
      </w:pPr>
      <w:r>
        <w:t>def</w:t>
      </w:r>
      <w:r>
        <w:rPr>
          <w:spacing w:val="-19"/>
        </w:rPr>
        <w:t xml:space="preserve"> </w:t>
      </w:r>
      <w:r>
        <w:t>binary(arr,</w:t>
      </w:r>
      <w:r>
        <w:rPr>
          <w:spacing w:val="-14"/>
        </w:rPr>
        <w:t xml:space="preserve"> </w:t>
      </w:r>
      <w:r>
        <w:rPr>
          <w:spacing w:val="-4"/>
        </w:rPr>
        <w:t>key):</w:t>
      </w:r>
    </w:p>
    <w:p w14:paraId="17D473A9">
      <w:pPr>
        <w:pStyle w:val="8"/>
      </w:pPr>
    </w:p>
    <w:p w14:paraId="2FEDBD57">
      <w:pPr>
        <w:pStyle w:val="8"/>
        <w:spacing w:before="72"/>
      </w:pPr>
    </w:p>
    <w:p w14:paraId="126B3DEE">
      <w:pPr>
        <w:pStyle w:val="8"/>
        <w:ind w:left="774"/>
      </w:pPr>
      <w:r>
        <w:t>llimit,</w:t>
      </w:r>
      <w:r>
        <w:rPr>
          <w:spacing w:val="-8"/>
        </w:rPr>
        <w:t xml:space="preserve"> </w:t>
      </w:r>
      <w:r>
        <w:t>rlimit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0,</w:t>
      </w:r>
      <w:r>
        <w:rPr>
          <w:spacing w:val="-2"/>
        </w:rPr>
        <w:t xml:space="preserve"> </w:t>
      </w:r>
      <w:r>
        <w:t>len(arr)</w:t>
      </w:r>
      <w:r>
        <w:rPr>
          <w:spacing w:val="-1"/>
        </w:rPr>
        <w:t xml:space="preserve"> </w:t>
      </w:r>
      <w:r>
        <w:t>-</w:t>
      </w:r>
      <w:r>
        <w:rPr>
          <w:spacing w:val="-4"/>
        </w:rPr>
        <w:t xml:space="preserve"> </w:t>
      </w:r>
      <w:r>
        <w:rPr>
          <w:spacing w:val="-10"/>
        </w:rPr>
        <w:t>1</w:t>
      </w:r>
    </w:p>
    <w:p w14:paraId="0CAE0241">
      <w:pPr>
        <w:pStyle w:val="8"/>
      </w:pPr>
    </w:p>
    <w:p w14:paraId="536B1C0F">
      <w:pPr>
        <w:pStyle w:val="8"/>
        <w:spacing w:before="67"/>
      </w:pPr>
    </w:p>
    <w:p w14:paraId="34120CC1">
      <w:pPr>
        <w:pStyle w:val="8"/>
        <w:spacing w:before="1"/>
        <w:ind w:left="774"/>
      </w:pPr>
      <w:r>
        <w:t>while</w:t>
      </w:r>
      <w:r>
        <w:rPr>
          <w:spacing w:val="-7"/>
        </w:rPr>
        <w:t xml:space="preserve"> </w:t>
      </w:r>
      <w:r>
        <w:t>llimit</w:t>
      </w:r>
      <w:r>
        <w:rPr>
          <w:spacing w:val="-7"/>
        </w:rPr>
        <w:t xml:space="preserve"> </w:t>
      </w:r>
      <w:r>
        <w:t>&lt;=</w:t>
      </w:r>
      <w:r>
        <w:rPr>
          <w:spacing w:val="-6"/>
        </w:rPr>
        <w:t xml:space="preserve"> </w:t>
      </w:r>
      <w:r>
        <w:rPr>
          <w:spacing w:val="-2"/>
        </w:rPr>
        <w:t>rlimit:</w:t>
      </w:r>
    </w:p>
    <w:p w14:paraId="71772B5D">
      <w:pPr>
        <w:pStyle w:val="8"/>
        <w:spacing w:before="217"/>
        <w:ind w:left="1092"/>
      </w:pPr>
      <w:r>
        <w:t>mid</w:t>
      </w:r>
      <w:r>
        <w:rPr>
          <w:spacing w:val="-4"/>
        </w:rPr>
        <w:t xml:space="preserve"> </w:t>
      </w:r>
      <w:r>
        <w:t>= (llimit</w:t>
      </w:r>
      <w:r>
        <w:rPr>
          <w:spacing w:val="-4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rlimit)</w:t>
      </w:r>
      <w:r>
        <w:rPr>
          <w:spacing w:val="-8"/>
        </w:rPr>
        <w:t xml:space="preserve"> </w:t>
      </w:r>
      <w:r>
        <w:t>//</w:t>
      </w:r>
      <w:r>
        <w:rPr>
          <w:spacing w:val="-3"/>
        </w:rPr>
        <w:t xml:space="preserve"> </w:t>
      </w:r>
      <w:r>
        <w:rPr>
          <w:spacing w:val="-10"/>
        </w:rPr>
        <w:t>2</w:t>
      </w:r>
    </w:p>
    <w:p w14:paraId="55B1844F">
      <w:pPr>
        <w:pStyle w:val="8"/>
      </w:pPr>
    </w:p>
    <w:p w14:paraId="12FB3A5A">
      <w:pPr>
        <w:pStyle w:val="8"/>
        <w:spacing w:before="68"/>
      </w:pPr>
    </w:p>
    <w:p w14:paraId="724E82CF">
      <w:pPr>
        <w:pStyle w:val="8"/>
        <w:spacing w:line="384" w:lineRule="auto"/>
        <w:ind w:left="1413" w:right="6099" w:hanging="322"/>
      </w:pPr>
      <w:r>
        <w:t>if</w:t>
      </w:r>
      <w:r>
        <w:rPr>
          <w:spacing w:val="-15"/>
        </w:rPr>
        <w:t xml:space="preserve"> </w:t>
      </w:r>
      <w:r>
        <w:t>arr[mid]</w:t>
      </w:r>
      <w:r>
        <w:rPr>
          <w:spacing w:val="-12"/>
        </w:rPr>
        <w:t xml:space="preserve"> </w:t>
      </w:r>
      <w:r>
        <w:t>==</w:t>
      </w:r>
      <w:r>
        <w:rPr>
          <w:spacing w:val="-13"/>
        </w:rPr>
        <w:t xml:space="preserve"> </w:t>
      </w:r>
      <w:r>
        <w:t>key: return mid</w:t>
      </w:r>
    </w:p>
    <w:p w14:paraId="32061C25">
      <w:pPr>
        <w:pStyle w:val="8"/>
        <w:spacing w:line="381" w:lineRule="auto"/>
        <w:ind w:left="1413" w:right="6099" w:hanging="322"/>
      </w:pPr>
      <w:r>
        <w:t>elif</w:t>
      </w:r>
      <w:r>
        <w:rPr>
          <w:spacing w:val="-12"/>
        </w:rPr>
        <w:t xml:space="preserve"> </w:t>
      </w:r>
      <w:r>
        <w:t>arr[mid]</w:t>
      </w:r>
      <w:r>
        <w:rPr>
          <w:spacing w:val="-12"/>
        </w:rPr>
        <w:t xml:space="preserve"> </w:t>
      </w:r>
      <w:r>
        <w:t>&lt;</w:t>
      </w:r>
      <w:r>
        <w:rPr>
          <w:spacing w:val="-14"/>
        </w:rPr>
        <w:t xml:space="preserve"> </w:t>
      </w:r>
      <w:r>
        <w:t>key: llimit = mid + 1</w:t>
      </w:r>
    </w:p>
    <w:p w14:paraId="364DC654">
      <w:pPr>
        <w:pStyle w:val="8"/>
        <w:spacing w:after="0" w:line="381" w:lineRule="auto"/>
        <w:sectPr>
          <w:pgSz w:w="11910" w:h="16840"/>
          <w:pgMar w:top="1340" w:right="992" w:bottom="280" w:left="992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1E5CCFD0">
      <w:pPr>
        <w:pStyle w:val="8"/>
        <w:spacing w:before="76"/>
        <w:ind w:left="1092"/>
      </w:pPr>
      <w:r>
        <w:rPr>
          <w:spacing w:val="-2"/>
        </w:rPr>
        <w:t>else:</w:t>
      </w:r>
    </w:p>
    <w:p w14:paraId="1C32F5E5">
      <w:pPr>
        <w:pStyle w:val="8"/>
        <w:spacing w:before="217"/>
        <w:ind w:left="1413"/>
      </w:pPr>
      <w:r>
        <w:t>rlimit</w:t>
      </w:r>
      <w:r>
        <w:rPr>
          <w:spacing w:val="-6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mid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rPr>
          <w:spacing w:val="-10"/>
        </w:rPr>
        <w:t>1</w:t>
      </w:r>
    </w:p>
    <w:p w14:paraId="27B50C37">
      <w:pPr>
        <w:pStyle w:val="8"/>
      </w:pPr>
    </w:p>
    <w:p w14:paraId="7DA2AC36">
      <w:pPr>
        <w:pStyle w:val="8"/>
        <w:spacing w:before="68"/>
      </w:pPr>
    </w:p>
    <w:p w14:paraId="1B645738">
      <w:pPr>
        <w:pStyle w:val="8"/>
        <w:ind w:right="8036"/>
        <w:jc w:val="right"/>
      </w:pPr>
      <w:r>
        <w:t>return</w:t>
      </w:r>
      <w:r>
        <w:rPr>
          <w:spacing w:val="-12"/>
        </w:rPr>
        <w:t xml:space="preserve"> </w:t>
      </w:r>
      <w:r>
        <w:t>-</w:t>
      </w:r>
      <w:r>
        <w:rPr>
          <w:spacing w:val="-10"/>
        </w:rPr>
        <w:t>1</w:t>
      </w:r>
    </w:p>
    <w:p w14:paraId="3FE1E1C5">
      <w:pPr>
        <w:pStyle w:val="8"/>
      </w:pPr>
    </w:p>
    <w:p w14:paraId="68D88CF4">
      <w:pPr>
        <w:pStyle w:val="8"/>
        <w:spacing w:before="73"/>
      </w:pPr>
    </w:p>
    <w:p w14:paraId="3F02F866">
      <w:pPr>
        <w:pStyle w:val="8"/>
        <w:ind w:right="8037"/>
        <w:jc w:val="right"/>
      </w:pPr>
      <w:r>
        <w:t>def</w:t>
      </w:r>
      <w:r>
        <w:rPr>
          <w:spacing w:val="-6"/>
        </w:rPr>
        <w:t xml:space="preserve"> </w:t>
      </w:r>
      <w:r>
        <w:rPr>
          <w:spacing w:val="-2"/>
        </w:rPr>
        <w:t>main():</w:t>
      </w:r>
    </w:p>
    <w:p w14:paraId="4E023E68">
      <w:pPr>
        <w:pStyle w:val="8"/>
      </w:pPr>
    </w:p>
    <w:p w14:paraId="5FAB05D2">
      <w:pPr>
        <w:pStyle w:val="8"/>
        <w:spacing w:before="67"/>
      </w:pPr>
    </w:p>
    <w:p w14:paraId="13754417">
      <w:pPr>
        <w:pStyle w:val="8"/>
        <w:ind w:left="770"/>
      </w:pPr>
      <w:r>
        <w:t>n</w:t>
      </w:r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int(input("Enter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size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list:</w:t>
      </w:r>
      <w:r>
        <w:rPr>
          <w:spacing w:val="-5"/>
        </w:rPr>
        <w:t xml:space="preserve"> "))</w:t>
      </w:r>
    </w:p>
    <w:p w14:paraId="3B0F5089">
      <w:pPr>
        <w:pStyle w:val="8"/>
      </w:pPr>
    </w:p>
    <w:p w14:paraId="4E4E0CD3">
      <w:pPr>
        <w:pStyle w:val="8"/>
      </w:pPr>
    </w:p>
    <w:p w14:paraId="4700DA80">
      <w:pPr>
        <w:pStyle w:val="8"/>
        <w:spacing w:before="286"/>
      </w:pPr>
    </w:p>
    <w:p w14:paraId="74AC7582">
      <w:pPr>
        <w:pStyle w:val="8"/>
        <w:ind w:left="448"/>
      </w:pPr>
      <w:r>
        <w:t>if</w:t>
      </w:r>
      <w:r>
        <w:rPr>
          <w:spacing w:val="-1"/>
        </w:rPr>
        <w:t xml:space="preserve"> </w:t>
      </w:r>
      <w:r>
        <w:t>n</w:t>
      </w:r>
      <w:r>
        <w:rPr>
          <w:spacing w:val="-1"/>
        </w:rPr>
        <w:t xml:space="preserve"> </w:t>
      </w:r>
      <w:r>
        <w:t>&lt;=</w:t>
      </w:r>
      <w:r>
        <w:rPr>
          <w:spacing w:val="-2"/>
        </w:rPr>
        <w:t xml:space="preserve"> </w:t>
      </w:r>
      <w:r>
        <w:rPr>
          <w:spacing w:val="-5"/>
        </w:rPr>
        <w:t>0:</w:t>
      </w:r>
    </w:p>
    <w:p w14:paraId="5677A7B6">
      <w:pPr>
        <w:pStyle w:val="8"/>
        <w:spacing w:before="218" w:line="384" w:lineRule="auto"/>
        <w:ind w:left="1092" w:right="6099"/>
      </w:pPr>
      <w:r>
        <w:t>print("Invalid</w:t>
      </w:r>
      <w:r>
        <w:rPr>
          <w:spacing w:val="-20"/>
        </w:rPr>
        <w:t xml:space="preserve"> </w:t>
      </w:r>
      <w:r>
        <w:t xml:space="preserve">size") </w:t>
      </w:r>
      <w:r>
        <w:rPr>
          <w:spacing w:val="-2"/>
        </w:rPr>
        <w:t>return</w:t>
      </w:r>
    </w:p>
    <w:p w14:paraId="31B4B825">
      <w:pPr>
        <w:pStyle w:val="8"/>
        <w:spacing w:before="216"/>
      </w:pPr>
    </w:p>
    <w:p w14:paraId="167957A1">
      <w:pPr>
        <w:pStyle w:val="8"/>
        <w:ind w:left="770"/>
      </w:pPr>
      <w:r>
        <w:t>arr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[]</w:t>
      </w:r>
    </w:p>
    <w:p w14:paraId="08E57192">
      <w:pPr>
        <w:pStyle w:val="8"/>
      </w:pPr>
    </w:p>
    <w:p w14:paraId="2EB4933B">
      <w:pPr>
        <w:pStyle w:val="8"/>
        <w:spacing w:before="68"/>
      </w:pPr>
    </w:p>
    <w:p w14:paraId="06FE605D">
      <w:pPr>
        <w:pStyle w:val="8"/>
        <w:ind w:left="774"/>
      </w:pPr>
      <w:r>
        <w:t>for</w:t>
      </w:r>
      <w:r>
        <w:rPr>
          <w:spacing w:val="-4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in</w:t>
      </w:r>
      <w:r>
        <w:rPr>
          <w:spacing w:val="1"/>
        </w:rPr>
        <w:t xml:space="preserve"> </w:t>
      </w:r>
      <w:r>
        <w:rPr>
          <w:spacing w:val="-2"/>
        </w:rPr>
        <w:t>range(n):</w:t>
      </w:r>
    </w:p>
    <w:p w14:paraId="3E1C0F93">
      <w:pPr>
        <w:pStyle w:val="8"/>
        <w:spacing w:before="218"/>
        <w:ind w:left="1092"/>
      </w:pPr>
      <w:r>
        <w:rPr>
          <w:spacing w:val="-2"/>
        </w:rPr>
        <w:t>arr.append(int(input(f"Enter</w:t>
      </w:r>
      <w:r>
        <w:rPr>
          <w:spacing w:val="1"/>
        </w:rPr>
        <w:t xml:space="preserve"> </w:t>
      </w:r>
      <w:r>
        <w:rPr>
          <w:spacing w:val="-2"/>
        </w:rPr>
        <w:t>element</w:t>
      </w:r>
      <w:r>
        <w:rPr>
          <w:spacing w:val="5"/>
        </w:rPr>
        <w:t xml:space="preserve"> </w:t>
      </w:r>
      <w:r>
        <w:rPr>
          <w:spacing w:val="-2"/>
        </w:rPr>
        <w:t>{i+1}:</w:t>
      </w:r>
      <w:r>
        <w:t xml:space="preserve"> </w:t>
      </w:r>
      <w:r>
        <w:rPr>
          <w:spacing w:val="-4"/>
        </w:rPr>
        <w:t>")))</w:t>
      </w:r>
    </w:p>
    <w:p w14:paraId="787C6590">
      <w:pPr>
        <w:pStyle w:val="8"/>
      </w:pPr>
    </w:p>
    <w:p w14:paraId="5B5EAE28">
      <w:pPr>
        <w:pStyle w:val="8"/>
        <w:spacing w:before="67"/>
      </w:pPr>
    </w:p>
    <w:p w14:paraId="193F4ECE">
      <w:pPr>
        <w:pStyle w:val="8"/>
        <w:ind w:left="770"/>
      </w:pPr>
      <w:r>
        <w:t>key</w:t>
      </w:r>
      <w:r>
        <w:rPr>
          <w:spacing w:val="-1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int(input("Enter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element</w:t>
      </w:r>
      <w:r>
        <w:rPr>
          <w:spacing w:val="-4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search:</w:t>
      </w:r>
      <w:r>
        <w:rPr>
          <w:spacing w:val="-7"/>
        </w:rPr>
        <w:t xml:space="preserve"> </w:t>
      </w:r>
      <w:r>
        <w:rPr>
          <w:spacing w:val="-5"/>
        </w:rPr>
        <w:t>"))</w:t>
      </w:r>
    </w:p>
    <w:p w14:paraId="6DC0F913">
      <w:pPr>
        <w:pStyle w:val="8"/>
      </w:pPr>
    </w:p>
    <w:p w14:paraId="221C3560">
      <w:pPr>
        <w:pStyle w:val="8"/>
        <w:spacing w:before="72"/>
      </w:pPr>
    </w:p>
    <w:p w14:paraId="450583B3">
      <w:pPr>
        <w:pStyle w:val="8"/>
        <w:spacing w:line="381" w:lineRule="auto"/>
        <w:ind w:left="1092" w:right="5206" w:hanging="323"/>
      </w:pPr>
      <w:r>
        <w:t>if arr!= sorted(arr): print('sorting</w:t>
      </w:r>
      <w:r>
        <w:rPr>
          <w:spacing w:val="-20"/>
        </w:rPr>
        <w:t xml:space="preserve"> </w:t>
      </w:r>
      <w:r>
        <w:t xml:space="preserve">array') </w:t>
      </w:r>
      <w:r>
        <w:rPr>
          <w:spacing w:val="-2"/>
        </w:rPr>
        <w:t>arr.sort()</w:t>
      </w:r>
    </w:p>
    <w:p w14:paraId="7CEC9F49">
      <w:pPr>
        <w:pStyle w:val="8"/>
        <w:spacing w:after="0" w:line="381" w:lineRule="auto"/>
        <w:sectPr>
          <w:pgSz w:w="11910" w:h="16840"/>
          <w:pgMar w:top="1340" w:right="992" w:bottom="280" w:left="992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1AF1EF55">
      <w:pPr>
        <w:pStyle w:val="8"/>
        <w:spacing w:before="76"/>
        <w:ind w:left="1092"/>
      </w:pPr>
      <w:r>
        <w:t>print(f'sorted</w:t>
      </w:r>
      <w:r>
        <w:rPr>
          <w:spacing w:val="-9"/>
        </w:rPr>
        <w:t xml:space="preserve"> </w:t>
      </w:r>
      <w:r>
        <w:t>array</w:t>
      </w:r>
      <w:r>
        <w:rPr>
          <w:spacing w:val="-15"/>
        </w:rPr>
        <w:t xml:space="preserve"> </w:t>
      </w:r>
      <w:r>
        <w:rPr>
          <w:spacing w:val="-2"/>
        </w:rPr>
        <w:t>{arr}')</w:t>
      </w:r>
    </w:p>
    <w:p w14:paraId="54ED0BD5">
      <w:pPr>
        <w:pStyle w:val="8"/>
      </w:pPr>
    </w:p>
    <w:p w14:paraId="53636140">
      <w:pPr>
        <w:pStyle w:val="8"/>
        <w:spacing w:before="67"/>
      </w:pPr>
    </w:p>
    <w:p w14:paraId="05964A89">
      <w:pPr>
        <w:pStyle w:val="8"/>
        <w:spacing w:before="1"/>
        <w:ind w:left="770"/>
      </w:pPr>
      <w:r>
        <w:t>index</w:t>
      </w:r>
      <w:r>
        <w:rPr>
          <w:spacing w:val="-14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binary(arr,</w:t>
      </w:r>
      <w:r>
        <w:rPr>
          <w:spacing w:val="-11"/>
        </w:rPr>
        <w:t xml:space="preserve"> </w:t>
      </w:r>
      <w:r>
        <w:rPr>
          <w:spacing w:val="-4"/>
        </w:rPr>
        <w:t>key)</w:t>
      </w:r>
    </w:p>
    <w:p w14:paraId="769D7A0E">
      <w:pPr>
        <w:pStyle w:val="8"/>
      </w:pPr>
    </w:p>
    <w:p w14:paraId="3AD4C030">
      <w:pPr>
        <w:pStyle w:val="8"/>
        <w:spacing w:before="72"/>
      </w:pPr>
    </w:p>
    <w:p w14:paraId="305990EA">
      <w:pPr>
        <w:pStyle w:val="8"/>
        <w:ind w:left="770"/>
      </w:pPr>
      <w:r>
        <w:t>if</w:t>
      </w:r>
      <w:r>
        <w:rPr>
          <w:spacing w:val="-8"/>
        </w:rPr>
        <w:t xml:space="preserve"> </w:t>
      </w:r>
      <w:r>
        <w:t>index</w:t>
      </w:r>
      <w:r>
        <w:rPr>
          <w:spacing w:val="-4"/>
        </w:rPr>
        <w:t xml:space="preserve"> </w:t>
      </w:r>
      <w:r>
        <w:t>!=</w:t>
      </w:r>
      <w:r>
        <w:rPr>
          <w:spacing w:val="-3"/>
        </w:rPr>
        <w:t xml:space="preserve"> </w:t>
      </w:r>
      <w:r>
        <w:t>-</w:t>
      </w:r>
      <w:r>
        <w:rPr>
          <w:spacing w:val="-5"/>
        </w:rPr>
        <w:t>1:</w:t>
      </w:r>
    </w:p>
    <w:p w14:paraId="1680496D">
      <w:pPr>
        <w:pStyle w:val="8"/>
        <w:spacing w:before="218" w:line="381" w:lineRule="auto"/>
        <w:ind w:left="774" w:right="3606" w:firstLine="317"/>
      </w:pPr>
      <w:r>
        <w:t>print(f"{key}</w:t>
      </w:r>
      <w:r>
        <w:rPr>
          <w:spacing w:val="-10"/>
        </w:rPr>
        <w:t xml:space="preserve"> </w:t>
      </w:r>
      <w:r>
        <w:t>found</w:t>
      </w:r>
      <w:r>
        <w:rPr>
          <w:spacing w:val="-11"/>
        </w:rPr>
        <w:t xml:space="preserve"> </w:t>
      </w:r>
      <w:r>
        <w:t>at</w:t>
      </w:r>
      <w:r>
        <w:rPr>
          <w:spacing w:val="-11"/>
        </w:rPr>
        <w:t xml:space="preserve"> </w:t>
      </w:r>
      <w:r>
        <w:t>index</w:t>
      </w:r>
      <w:r>
        <w:rPr>
          <w:spacing w:val="-11"/>
        </w:rPr>
        <w:t xml:space="preserve"> </w:t>
      </w:r>
      <w:r>
        <w:t xml:space="preserve">{index}") </w:t>
      </w:r>
      <w:r>
        <w:rPr>
          <w:spacing w:val="-2"/>
        </w:rPr>
        <w:t>else:</w:t>
      </w:r>
    </w:p>
    <w:p w14:paraId="6A28D60D">
      <w:pPr>
        <w:pStyle w:val="8"/>
        <w:spacing w:before="1" w:line="381" w:lineRule="auto"/>
        <w:ind w:left="448" w:right="5206" w:firstLine="643"/>
      </w:pPr>
      <w:r>
        <w:t>print("Element</w:t>
      </w:r>
      <w:r>
        <w:rPr>
          <w:spacing w:val="-14"/>
        </w:rPr>
        <w:t xml:space="preserve"> </w:t>
      </w:r>
      <w:r>
        <w:t>not</w:t>
      </w:r>
      <w:r>
        <w:rPr>
          <w:spacing w:val="-18"/>
        </w:rPr>
        <w:t xml:space="preserve"> </w:t>
      </w:r>
      <w:r>
        <w:t xml:space="preserve">found") </w:t>
      </w:r>
      <w:r>
        <w:rPr>
          <w:spacing w:val="-2"/>
        </w:rPr>
        <w:t>main()</w:t>
      </w:r>
    </w:p>
    <w:p w14:paraId="32E1A50A">
      <w:pPr>
        <w:pStyle w:val="8"/>
        <w:spacing w:before="219"/>
      </w:pPr>
    </w:p>
    <w:p w14:paraId="0DE33E2F">
      <w:pPr>
        <w:pStyle w:val="8"/>
        <w:spacing w:before="1"/>
        <w:ind w:left="448"/>
      </w:pPr>
      <w:r>
        <w:t>Negative</w:t>
      </w:r>
      <w:r>
        <w:rPr>
          <w:spacing w:val="-12"/>
        </w:rPr>
        <w:t xml:space="preserve"> </w:t>
      </w:r>
      <w:r>
        <w:rPr>
          <w:spacing w:val="-2"/>
        </w:rPr>
        <w:t>Output:</w:t>
      </w:r>
    </w:p>
    <w:p w14:paraId="6AA87DE5">
      <w:pPr>
        <w:pStyle w:val="8"/>
        <w:spacing w:before="3"/>
        <w:rPr>
          <w:sz w:val="17"/>
        </w:rPr>
      </w:pPr>
      <w:r>
        <w:rPr>
          <w:sz w:val="17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141605</wp:posOffset>
            </wp:positionV>
            <wp:extent cx="5716270" cy="3214370"/>
            <wp:effectExtent l="0" t="0" r="0" b="0"/>
            <wp:wrapTopAndBottom/>
            <wp:docPr id="14" name="Imag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959" cy="3214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459B9A">
      <w:pPr>
        <w:pStyle w:val="8"/>
      </w:pPr>
    </w:p>
    <w:p w14:paraId="5E72577C">
      <w:pPr>
        <w:pStyle w:val="8"/>
      </w:pPr>
    </w:p>
    <w:p w14:paraId="12527505">
      <w:pPr>
        <w:pStyle w:val="8"/>
      </w:pPr>
    </w:p>
    <w:p w14:paraId="0313BEE0">
      <w:pPr>
        <w:pStyle w:val="8"/>
      </w:pPr>
    </w:p>
    <w:p w14:paraId="6707A4E0">
      <w:pPr>
        <w:pStyle w:val="8"/>
        <w:spacing w:before="126"/>
      </w:pPr>
    </w:p>
    <w:p w14:paraId="39EB5839">
      <w:pPr>
        <w:pStyle w:val="5"/>
      </w:pPr>
      <w:r>
        <w:rPr>
          <w:spacing w:val="-2"/>
        </w:rPr>
        <w:t>Output:</w:t>
      </w:r>
    </w:p>
    <w:p w14:paraId="4A127C22">
      <w:pPr>
        <w:pStyle w:val="5"/>
        <w:spacing w:after="0"/>
        <w:sectPr>
          <w:pgSz w:w="11910" w:h="16840"/>
          <w:pgMar w:top="1340" w:right="992" w:bottom="280" w:left="992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03680EB3">
      <w:pPr>
        <w:spacing w:line="240" w:lineRule="auto"/>
        <w:ind w:left="44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74055" cy="2627630"/>
            <wp:effectExtent l="0" t="0" r="0" b="0"/>
            <wp:docPr id="15" name="Imag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4403" cy="262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3024A">
      <w:pPr>
        <w:pStyle w:val="8"/>
        <w:rPr>
          <w:b/>
        </w:rPr>
      </w:pPr>
    </w:p>
    <w:p w14:paraId="3F890E6D">
      <w:pPr>
        <w:pStyle w:val="8"/>
        <w:rPr>
          <w:b/>
        </w:rPr>
      </w:pPr>
    </w:p>
    <w:p w14:paraId="41A2524C">
      <w:pPr>
        <w:pStyle w:val="8"/>
        <w:rPr>
          <w:b/>
        </w:rPr>
      </w:pPr>
    </w:p>
    <w:p w14:paraId="6E69E82D">
      <w:pPr>
        <w:pStyle w:val="8"/>
        <w:rPr>
          <w:b/>
        </w:rPr>
      </w:pPr>
    </w:p>
    <w:p w14:paraId="3D85CA54">
      <w:pPr>
        <w:pStyle w:val="8"/>
        <w:spacing w:before="89"/>
        <w:rPr>
          <w:b/>
        </w:rPr>
      </w:pPr>
    </w:p>
    <w:p w14:paraId="1FBFF993">
      <w:pPr>
        <w:pStyle w:val="5"/>
      </w:pPr>
      <w:r>
        <w:rPr>
          <w:spacing w:val="-2"/>
        </w:rPr>
        <w:t>Explanation:</w:t>
      </w:r>
    </w:p>
    <w:p w14:paraId="06CBA451">
      <w:pPr>
        <w:pStyle w:val="12"/>
        <w:numPr>
          <w:ilvl w:val="0"/>
          <w:numId w:val="5"/>
        </w:numPr>
        <w:tabs>
          <w:tab w:val="left" w:pos="1168"/>
        </w:tabs>
        <w:spacing w:before="213" w:after="0" w:line="240" w:lineRule="auto"/>
        <w:ind w:left="1168" w:right="0" w:hanging="360"/>
        <w:jc w:val="left"/>
        <w:rPr>
          <w:sz w:val="32"/>
        </w:rPr>
      </w:pPr>
      <w:r>
        <w:rPr>
          <w:sz w:val="32"/>
        </w:rPr>
        <w:t>binary(arr,</w:t>
      </w:r>
      <w:r>
        <w:rPr>
          <w:spacing w:val="-7"/>
          <w:sz w:val="32"/>
        </w:rPr>
        <w:t xml:space="preserve"> </w:t>
      </w:r>
      <w:r>
        <w:rPr>
          <w:sz w:val="32"/>
        </w:rPr>
        <w:t>key)</w:t>
      </w:r>
      <w:r>
        <w:rPr>
          <w:spacing w:val="-10"/>
          <w:sz w:val="32"/>
        </w:rPr>
        <w:t xml:space="preserve"> </w:t>
      </w:r>
      <w:r>
        <w:rPr>
          <w:sz w:val="32"/>
        </w:rPr>
        <w:t>performs</w:t>
      </w:r>
      <w:r>
        <w:rPr>
          <w:spacing w:val="-8"/>
          <w:sz w:val="32"/>
        </w:rPr>
        <w:t xml:space="preserve"> </w:t>
      </w:r>
      <w:r>
        <w:rPr>
          <w:sz w:val="32"/>
        </w:rPr>
        <w:t>a</w:t>
      </w:r>
      <w:r>
        <w:rPr>
          <w:spacing w:val="-3"/>
          <w:sz w:val="32"/>
        </w:rPr>
        <w:t xml:space="preserve"> </w:t>
      </w:r>
      <w:r>
        <w:rPr>
          <w:b/>
          <w:sz w:val="32"/>
        </w:rPr>
        <w:t>binary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search</w:t>
      </w:r>
      <w:r>
        <w:rPr>
          <w:b/>
          <w:spacing w:val="-8"/>
          <w:sz w:val="32"/>
        </w:rPr>
        <w:t xml:space="preserve"> </w:t>
      </w:r>
      <w:r>
        <w:rPr>
          <w:sz w:val="32"/>
        </w:rPr>
        <w:t>on</w:t>
      </w:r>
      <w:r>
        <w:rPr>
          <w:spacing w:val="-9"/>
          <w:sz w:val="32"/>
        </w:rPr>
        <w:t xml:space="preserve"> </w:t>
      </w:r>
      <w:r>
        <w:rPr>
          <w:sz w:val="32"/>
        </w:rPr>
        <w:t>the</w:t>
      </w:r>
      <w:r>
        <w:rPr>
          <w:spacing w:val="-11"/>
          <w:sz w:val="32"/>
        </w:rPr>
        <w:t xml:space="preserve"> </w:t>
      </w:r>
      <w:r>
        <w:rPr>
          <w:spacing w:val="-2"/>
          <w:sz w:val="32"/>
        </w:rPr>
        <w:t>array.</w:t>
      </w:r>
    </w:p>
    <w:p w14:paraId="45866AD6">
      <w:pPr>
        <w:pStyle w:val="12"/>
        <w:numPr>
          <w:ilvl w:val="0"/>
          <w:numId w:val="5"/>
        </w:numPr>
        <w:tabs>
          <w:tab w:val="left" w:pos="1168"/>
        </w:tabs>
        <w:spacing w:before="59" w:after="0" w:line="240" w:lineRule="auto"/>
        <w:ind w:left="1168" w:right="0" w:hanging="360"/>
        <w:jc w:val="left"/>
        <w:rPr>
          <w:sz w:val="32"/>
        </w:rPr>
      </w:pPr>
      <w:r>
        <w:rPr>
          <w:sz w:val="32"/>
        </w:rPr>
        <w:t>llimit</w:t>
      </w:r>
      <w:r>
        <w:rPr>
          <w:spacing w:val="-3"/>
          <w:sz w:val="32"/>
        </w:rPr>
        <w:t xml:space="preserve"> </w:t>
      </w:r>
      <w:r>
        <w:rPr>
          <w:sz w:val="32"/>
        </w:rPr>
        <w:t>and</w:t>
      </w:r>
      <w:r>
        <w:rPr>
          <w:spacing w:val="-3"/>
          <w:sz w:val="32"/>
        </w:rPr>
        <w:t xml:space="preserve"> </w:t>
      </w:r>
      <w:r>
        <w:rPr>
          <w:sz w:val="32"/>
        </w:rPr>
        <w:t>rlimit</w:t>
      </w:r>
      <w:r>
        <w:rPr>
          <w:spacing w:val="-3"/>
          <w:sz w:val="32"/>
        </w:rPr>
        <w:t xml:space="preserve"> </w:t>
      </w:r>
      <w:r>
        <w:rPr>
          <w:sz w:val="32"/>
        </w:rPr>
        <w:t>represent</w:t>
      </w:r>
      <w:r>
        <w:rPr>
          <w:spacing w:val="-8"/>
          <w:sz w:val="32"/>
        </w:rPr>
        <w:t xml:space="preserve"> </w:t>
      </w:r>
      <w:r>
        <w:rPr>
          <w:sz w:val="32"/>
        </w:rPr>
        <w:t>the</w:t>
      </w:r>
      <w:r>
        <w:rPr>
          <w:spacing w:val="-9"/>
          <w:sz w:val="32"/>
        </w:rPr>
        <w:t xml:space="preserve"> </w:t>
      </w:r>
      <w:r>
        <w:rPr>
          <w:sz w:val="32"/>
        </w:rPr>
        <w:t>left</w:t>
      </w:r>
      <w:r>
        <w:rPr>
          <w:spacing w:val="-3"/>
          <w:sz w:val="32"/>
        </w:rPr>
        <w:t xml:space="preserve"> </w:t>
      </w:r>
      <w:r>
        <w:rPr>
          <w:sz w:val="32"/>
        </w:rPr>
        <w:t>and</w:t>
      </w:r>
      <w:r>
        <w:rPr>
          <w:spacing w:val="-11"/>
          <w:sz w:val="32"/>
        </w:rPr>
        <w:t xml:space="preserve"> </w:t>
      </w:r>
      <w:r>
        <w:rPr>
          <w:sz w:val="32"/>
        </w:rPr>
        <w:t>right</w:t>
      </w:r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boundaries.</w:t>
      </w:r>
    </w:p>
    <w:p w14:paraId="1E9AC73E">
      <w:pPr>
        <w:pStyle w:val="12"/>
        <w:numPr>
          <w:ilvl w:val="0"/>
          <w:numId w:val="5"/>
        </w:numPr>
        <w:tabs>
          <w:tab w:val="left" w:pos="1168"/>
        </w:tabs>
        <w:spacing w:before="60" w:after="0" w:line="240" w:lineRule="auto"/>
        <w:ind w:left="1168" w:right="0" w:hanging="360"/>
        <w:jc w:val="left"/>
        <w:rPr>
          <w:sz w:val="32"/>
        </w:rPr>
      </w:pPr>
      <w:r>
        <w:rPr>
          <w:sz w:val="32"/>
        </w:rPr>
        <w:t>mid</w:t>
      </w:r>
      <w:r>
        <w:rPr>
          <w:spacing w:val="-5"/>
          <w:sz w:val="32"/>
        </w:rPr>
        <w:t xml:space="preserve"> </w:t>
      </w:r>
      <w:r>
        <w:rPr>
          <w:sz w:val="32"/>
        </w:rPr>
        <w:t>finds</w:t>
      </w:r>
      <w:r>
        <w:rPr>
          <w:spacing w:val="-7"/>
          <w:sz w:val="32"/>
        </w:rPr>
        <w:t xml:space="preserve"> </w:t>
      </w:r>
      <w:r>
        <w:rPr>
          <w:sz w:val="32"/>
        </w:rPr>
        <w:t>the</w:t>
      </w:r>
      <w:r>
        <w:rPr>
          <w:spacing w:val="-6"/>
          <w:sz w:val="32"/>
        </w:rPr>
        <w:t xml:space="preserve"> </w:t>
      </w:r>
      <w:r>
        <w:rPr>
          <w:sz w:val="32"/>
        </w:rPr>
        <w:t>middle</w:t>
      </w:r>
      <w:r>
        <w:rPr>
          <w:spacing w:val="-6"/>
          <w:sz w:val="32"/>
        </w:rPr>
        <w:t xml:space="preserve"> </w:t>
      </w:r>
      <w:r>
        <w:rPr>
          <w:spacing w:val="-2"/>
          <w:sz w:val="32"/>
        </w:rPr>
        <w:t>element.</w:t>
      </w:r>
    </w:p>
    <w:p w14:paraId="74F22C97">
      <w:pPr>
        <w:pStyle w:val="12"/>
        <w:numPr>
          <w:ilvl w:val="0"/>
          <w:numId w:val="5"/>
        </w:numPr>
        <w:tabs>
          <w:tab w:val="left" w:pos="1168"/>
        </w:tabs>
        <w:spacing w:before="54" w:after="0" w:line="240" w:lineRule="auto"/>
        <w:ind w:left="1168" w:right="0" w:hanging="360"/>
        <w:jc w:val="left"/>
        <w:rPr>
          <w:sz w:val="32"/>
        </w:rPr>
      </w:pPr>
      <w:r>
        <w:rPr>
          <w:sz w:val="32"/>
        </w:rPr>
        <w:t>If</w:t>
      </w:r>
      <w:r>
        <w:rPr>
          <w:spacing w:val="-8"/>
          <w:sz w:val="32"/>
        </w:rPr>
        <w:t xml:space="preserve"> </w:t>
      </w:r>
      <w:r>
        <w:rPr>
          <w:sz w:val="32"/>
        </w:rPr>
        <w:t>arr[mid]</w:t>
      </w:r>
      <w:r>
        <w:rPr>
          <w:spacing w:val="-7"/>
          <w:sz w:val="32"/>
        </w:rPr>
        <w:t xml:space="preserve"> </w:t>
      </w:r>
      <w:r>
        <w:rPr>
          <w:sz w:val="32"/>
        </w:rPr>
        <w:t>==</w:t>
      </w:r>
      <w:r>
        <w:rPr>
          <w:spacing w:val="-9"/>
          <w:sz w:val="32"/>
        </w:rPr>
        <w:t xml:space="preserve"> </w:t>
      </w:r>
      <w:r>
        <w:rPr>
          <w:sz w:val="32"/>
        </w:rPr>
        <w:t>key,</w:t>
      </w:r>
      <w:r>
        <w:rPr>
          <w:spacing w:val="-4"/>
          <w:sz w:val="32"/>
        </w:rPr>
        <w:t xml:space="preserve"> </w:t>
      </w:r>
      <w:r>
        <w:rPr>
          <w:sz w:val="32"/>
        </w:rPr>
        <w:t>its</w:t>
      </w:r>
      <w:r>
        <w:rPr>
          <w:spacing w:val="-10"/>
          <w:sz w:val="32"/>
        </w:rPr>
        <w:t xml:space="preserve"> </w:t>
      </w:r>
      <w:r>
        <w:rPr>
          <w:sz w:val="32"/>
        </w:rPr>
        <w:t>index</w:t>
      </w:r>
      <w:r>
        <w:rPr>
          <w:spacing w:val="-7"/>
          <w:sz w:val="32"/>
        </w:rPr>
        <w:t xml:space="preserve"> </w:t>
      </w:r>
      <w:r>
        <w:rPr>
          <w:sz w:val="32"/>
        </w:rPr>
        <w:t>is</w:t>
      </w:r>
      <w:r>
        <w:rPr>
          <w:spacing w:val="-9"/>
          <w:sz w:val="32"/>
        </w:rPr>
        <w:t xml:space="preserve"> </w:t>
      </w:r>
      <w:r>
        <w:rPr>
          <w:spacing w:val="-2"/>
          <w:sz w:val="32"/>
        </w:rPr>
        <w:t>returned.</w:t>
      </w:r>
    </w:p>
    <w:p w14:paraId="38555769">
      <w:pPr>
        <w:pStyle w:val="12"/>
        <w:numPr>
          <w:ilvl w:val="0"/>
          <w:numId w:val="5"/>
        </w:numPr>
        <w:tabs>
          <w:tab w:val="left" w:pos="1168"/>
        </w:tabs>
        <w:spacing w:before="60" w:after="0" w:line="240" w:lineRule="auto"/>
        <w:ind w:left="1168" w:right="0" w:hanging="360"/>
        <w:jc w:val="left"/>
        <w:rPr>
          <w:sz w:val="32"/>
        </w:rPr>
      </w:pPr>
      <w:r>
        <w:rPr>
          <w:sz w:val="32"/>
        </w:rPr>
        <w:t>If</w:t>
      </w:r>
      <w:r>
        <w:rPr>
          <w:spacing w:val="-9"/>
          <w:sz w:val="32"/>
        </w:rPr>
        <w:t xml:space="preserve"> </w:t>
      </w:r>
      <w:r>
        <w:rPr>
          <w:sz w:val="32"/>
        </w:rPr>
        <w:t>arr[mid]</w:t>
      </w:r>
      <w:r>
        <w:rPr>
          <w:spacing w:val="-7"/>
          <w:sz w:val="32"/>
        </w:rPr>
        <w:t xml:space="preserve"> </w:t>
      </w:r>
      <w:r>
        <w:rPr>
          <w:sz w:val="32"/>
        </w:rPr>
        <w:t>&lt;</w:t>
      </w:r>
      <w:r>
        <w:rPr>
          <w:spacing w:val="-9"/>
          <w:sz w:val="32"/>
        </w:rPr>
        <w:t xml:space="preserve"> </w:t>
      </w:r>
      <w:r>
        <w:rPr>
          <w:sz w:val="32"/>
        </w:rPr>
        <w:t>key,</w:t>
      </w:r>
      <w:r>
        <w:rPr>
          <w:spacing w:val="-4"/>
          <w:sz w:val="32"/>
        </w:rPr>
        <w:t xml:space="preserve"> </w:t>
      </w:r>
      <w:r>
        <w:rPr>
          <w:sz w:val="32"/>
        </w:rPr>
        <w:t>the</w:t>
      </w:r>
      <w:r>
        <w:rPr>
          <w:spacing w:val="-9"/>
          <w:sz w:val="32"/>
        </w:rPr>
        <w:t xml:space="preserve"> </w:t>
      </w:r>
      <w:r>
        <w:rPr>
          <w:sz w:val="32"/>
        </w:rPr>
        <w:t>search</w:t>
      </w:r>
      <w:r>
        <w:rPr>
          <w:spacing w:val="-7"/>
          <w:sz w:val="32"/>
        </w:rPr>
        <w:t xml:space="preserve"> </w:t>
      </w:r>
      <w:r>
        <w:rPr>
          <w:sz w:val="32"/>
        </w:rPr>
        <w:t>continues</w:t>
      </w:r>
      <w:r>
        <w:rPr>
          <w:spacing w:val="-5"/>
          <w:sz w:val="32"/>
        </w:rPr>
        <w:t xml:space="preserve"> </w:t>
      </w:r>
      <w:r>
        <w:rPr>
          <w:sz w:val="32"/>
        </w:rPr>
        <w:t>in</w:t>
      </w:r>
      <w:r>
        <w:rPr>
          <w:spacing w:val="-7"/>
          <w:sz w:val="32"/>
        </w:rPr>
        <w:t xml:space="preserve"> </w:t>
      </w:r>
      <w:r>
        <w:rPr>
          <w:sz w:val="32"/>
        </w:rPr>
        <w:t>the</w:t>
      </w:r>
      <w:r>
        <w:rPr>
          <w:spacing w:val="-2"/>
          <w:sz w:val="32"/>
        </w:rPr>
        <w:t xml:space="preserve"> </w:t>
      </w:r>
      <w:r>
        <w:rPr>
          <w:b/>
          <w:sz w:val="32"/>
        </w:rPr>
        <w:t>right</w:t>
      </w:r>
      <w:r>
        <w:rPr>
          <w:b/>
          <w:spacing w:val="-6"/>
          <w:sz w:val="32"/>
        </w:rPr>
        <w:t xml:space="preserve"> </w:t>
      </w:r>
      <w:r>
        <w:rPr>
          <w:b/>
          <w:spacing w:val="-2"/>
          <w:sz w:val="32"/>
        </w:rPr>
        <w:t>half</w:t>
      </w:r>
      <w:r>
        <w:rPr>
          <w:spacing w:val="-2"/>
          <w:sz w:val="32"/>
        </w:rPr>
        <w:t>.</w:t>
      </w:r>
    </w:p>
    <w:p w14:paraId="4F793A17">
      <w:pPr>
        <w:pStyle w:val="12"/>
        <w:numPr>
          <w:ilvl w:val="0"/>
          <w:numId w:val="5"/>
        </w:numPr>
        <w:tabs>
          <w:tab w:val="left" w:pos="1168"/>
        </w:tabs>
        <w:spacing w:before="59" w:after="0" w:line="240" w:lineRule="auto"/>
        <w:ind w:left="1168" w:right="0" w:hanging="360"/>
        <w:jc w:val="left"/>
        <w:rPr>
          <w:sz w:val="32"/>
        </w:rPr>
      </w:pPr>
      <w:r>
        <w:rPr>
          <w:sz w:val="32"/>
        </w:rPr>
        <w:t>Otherwise,</w:t>
      </w:r>
      <w:r>
        <w:rPr>
          <w:spacing w:val="-5"/>
          <w:sz w:val="32"/>
        </w:rPr>
        <w:t xml:space="preserve"> </w:t>
      </w:r>
      <w:r>
        <w:rPr>
          <w:sz w:val="32"/>
        </w:rPr>
        <w:t>it</w:t>
      </w:r>
      <w:r>
        <w:rPr>
          <w:spacing w:val="-3"/>
          <w:sz w:val="32"/>
        </w:rPr>
        <w:t xml:space="preserve"> </w:t>
      </w:r>
      <w:r>
        <w:rPr>
          <w:sz w:val="32"/>
        </w:rPr>
        <w:t>searches</w:t>
      </w:r>
      <w:r>
        <w:rPr>
          <w:spacing w:val="-6"/>
          <w:sz w:val="32"/>
        </w:rPr>
        <w:t xml:space="preserve"> </w:t>
      </w:r>
      <w:r>
        <w:rPr>
          <w:sz w:val="32"/>
        </w:rPr>
        <w:t>the</w:t>
      </w:r>
      <w:r>
        <w:rPr>
          <w:spacing w:val="-4"/>
          <w:sz w:val="32"/>
        </w:rPr>
        <w:t xml:space="preserve"> </w:t>
      </w:r>
      <w:r>
        <w:rPr>
          <w:b/>
          <w:sz w:val="32"/>
        </w:rPr>
        <w:t>left</w:t>
      </w:r>
      <w:r>
        <w:rPr>
          <w:b/>
          <w:spacing w:val="-6"/>
          <w:sz w:val="32"/>
        </w:rPr>
        <w:t xml:space="preserve"> </w:t>
      </w:r>
      <w:r>
        <w:rPr>
          <w:b/>
          <w:spacing w:val="-4"/>
          <w:sz w:val="32"/>
        </w:rPr>
        <w:t>half</w:t>
      </w:r>
      <w:r>
        <w:rPr>
          <w:spacing w:val="-4"/>
          <w:sz w:val="32"/>
        </w:rPr>
        <w:t>.</w:t>
      </w:r>
    </w:p>
    <w:p w14:paraId="580D4981">
      <w:pPr>
        <w:pStyle w:val="12"/>
        <w:numPr>
          <w:ilvl w:val="0"/>
          <w:numId w:val="5"/>
        </w:numPr>
        <w:tabs>
          <w:tab w:val="left" w:pos="1168"/>
        </w:tabs>
        <w:spacing w:before="60" w:after="0" w:line="240" w:lineRule="auto"/>
        <w:ind w:left="1168" w:right="0" w:hanging="360"/>
        <w:jc w:val="left"/>
        <w:rPr>
          <w:sz w:val="32"/>
        </w:rPr>
      </w:pPr>
      <w:r>
        <w:rPr>
          <w:sz w:val="32"/>
        </w:rPr>
        <w:t>If</w:t>
      </w:r>
      <w:r>
        <w:rPr>
          <w:spacing w:val="-7"/>
          <w:sz w:val="32"/>
        </w:rPr>
        <w:t xml:space="preserve"> </w:t>
      </w:r>
      <w:r>
        <w:rPr>
          <w:sz w:val="32"/>
        </w:rPr>
        <w:t>the</w:t>
      </w:r>
      <w:r>
        <w:rPr>
          <w:spacing w:val="-7"/>
          <w:sz w:val="32"/>
        </w:rPr>
        <w:t xml:space="preserve"> </w:t>
      </w:r>
      <w:r>
        <w:rPr>
          <w:sz w:val="32"/>
        </w:rPr>
        <w:t>element</w:t>
      </w:r>
      <w:r>
        <w:rPr>
          <w:spacing w:val="-3"/>
          <w:sz w:val="32"/>
        </w:rPr>
        <w:t xml:space="preserve"> </w:t>
      </w:r>
      <w:r>
        <w:rPr>
          <w:sz w:val="32"/>
        </w:rPr>
        <w:t>isn't</w:t>
      </w:r>
      <w:r>
        <w:rPr>
          <w:spacing w:val="-3"/>
          <w:sz w:val="32"/>
        </w:rPr>
        <w:t xml:space="preserve"> </w:t>
      </w:r>
      <w:r>
        <w:rPr>
          <w:sz w:val="32"/>
        </w:rPr>
        <w:t>found,</w:t>
      </w:r>
      <w:r>
        <w:rPr>
          <w:spacing w:val="-9"/>
          <w:sz w:val="32"/>
        </w:rPr>
        <w:t xml:space="preserve"> </w:t>
      </w:r>
      <w:r>
        <w:rPr>
          <w:sz w:val="32"/>
        </w:rPr>
        <w:t>it</w:t>
      </w:r>
      <w:r>
        <w:rPr>
          <w:spacing w:val="-7"/>
          <w:sz w:val="32"/>
        </w:rPr>
        <w:t xml:space="preserve"> </w:t>
      </w:r>
      <w:r>
        <w:rPr>
          <w:sz w:val="32"/>
        </w:rPr>
        <w:t>returns -</w:t>
      </w:r>
      <w:r>
        <w:rPr>
          <w:spacing w:val="-5"/>
          <w:sz w:val="32"/>
        </w:rPr>
        <w:t>1.</w:t>
      </w:r>
    </w:p>
    <w:p w14:paraId="6A509D17">
      <w:pPr>
        <w:pStyle w:val="12"/>
        <w:numPr>
          <w:ilvl w:val="0"/>
          <w:numId w:val="5"/>
        </w:numPr>
        <w:tabs>
          <w:tab w:val="left" w:pos="1168"/>
        </w:tabs>
        <w:spacing w:before="59" w:after="0" w:line="276" w:lineRule="auto"/>
        <w:ind w:left="1168" w:right="602" w:hanging="361"/>
        <w:jc w:val="left"/>
        <w:rPr>
          <w:sz w:val="32"/>
        </w:rPr>
      </w:pPr>
      <w:r>
        <w:rPr>
          <w:sz w:val="32"/>
        </w:rPr>
        <w:t>In main(),</w:t>
      </w:r>
      <w:r>
        <w:rPr>
          <w:spacing w:val="-1"/>
          <w:sz w:val="32"/>
        </w:rPr>
        <w:t xml:space="preserve"> </w:t>
      </w:r>
      <w:r>
        <w:rPr>
          <w:sz w:val="32"/>
        </w:rPr>
        <w:t>the</w:t>
      </w:r>
      <w:r>
        <w:rPr>
          <w:spacing w:val="-6"/>
          <w:sz w:val="32"/>
        </w:rPr>
        <w:t xml:space="preserve"> </w:t>
      </w:r>
      <w:r>
        <w:rPr>
          <w:sz w:val="32"/>
        </w:rPr>
        <w:t>array</w:t>
      </w:r>
      <w:r>
        <w:rPr>
          <w:spacing w:val="-9"/>
          <w:sz w:val="32"/>
        </w:rPr>
        <w:t xml:space="preserve"> </w:t>
      </w:r>
      <w:r>
        <w:rPr>
          <w:sz w:val="32"/>
        </w:rPr>
        <w:t>is</w:t>
      </w:r>
      <w:r>
        <w:rPr>
          <w:spacing w:val="-3"/>
          <w:sz w:val="32"/>
        </w:rPr>
        <w:t xml:space="preserve"> </w:t>
      </w:r>
      <w:r>
        <w:rPr>
          <w:sz w:val="32"/>
        </w:rPr>
        <w:t>automatically</w:t>
      </w:r>
      <w:r>
        <w:rPr>
          <w:spacing w:val="-9"/>
          <w:sz w:val="32"/>
        </w:rPr>
        <w:t xml:space="preserve"> </w:t>
      </w:r>
      <w:r>
        <w:rPr>
          <w:sz w:val="32"/>
        </w:rPr>
        <w:t>sorted before</w:t>
      </w:r>
      <w:r>
        <w:rPr>
          <w:spacing w:val="-6"/>
          <w:sz w:val="32"/>
        </w:rPr>
        <w:t xml:space="preserve"> </w:t>
      </w:r>
      <w:r>
        <w:rPr>
          <w:sz w:val="32"/>
        </w:rPr>
        <w:t>binary</w:t>
      </w:r>
      <w:r>
        <w:rPr>
          <w:spacing w:val="-9"/>
          <w:sz w:val="32"/>
        </w:rPr>
        <w:t xml:space="preserve"> </w:t>
      </w:r>
      <w:r>
        <w:rPr>
          <w:sz w:val="32"/>
        </w:rPr>
        <w:t>search if it isn't already sorted.</w:t>
      </w:r>
    </w:p>
    <w:p w14:paraId="778A38B2">
      <w:pPr>
        <w:pStyle w:val="12"/>
        <w:numPr>
          <w:ilvl w:val="0"/>
          <w:numId w:val="5"/>
        </w:numPr>
        <w:tabs>
          <w:tab w:val="left" w:pos="1168"/>
        </w:tabs>
        <w:spacing w:before="3" w:after="0" w:line="240" w:lineRule="auto"/>
        <w:ind w:left="1168" w:right="0" w:hanging="360"/>
        <w:jc w:val="left"/>
        <w:rPr>
          <w:sz w:val="32"/>
        </w:rPr>
      </w:pPr>
      <w:r>
        <w:rPr>
          <w:sz w:val="32"/>
        </w:rPr>
        <w:t>Finally,</w:t>
      </w:r>
      <w:r>
        <w:rPr>
          <w:spacing w:val="-7"/>
          <w:sz w:val="32"/>
        </w:rPr>
        <w:t xml:space="preserve"> </w:t>
      </w:r>
      <w:r>
        <w:rPr>
          <w:sz w:val="32"/>
        </w:rPr>
        <w:t>it</w:t>
      </w:r>
      <w:r>
        <w:rPr>
          <w:spacing w:val="-11"/>
          <w:sz w:val="32"/>
        </w:rPr>
        <w:t xml:space="preserve"> </w:t>
      </w:r>
      <w:r>
        <w:rPr>
          <w:sz w:val="32"/>
        </w:rPr>
        <w:t>prints</w:t>
      </w:r>
      <w:r>
        <w:rPr>
          <w:spacing w:val="-8"/>
          <w:sz w:val="32"/>
        </w:rPr>
        <w:t xml:space="preserve"> </w:t>
      </w:r>
      <w:r>
        <w:rPr>
          <w:sz w:val="32"/>
        </w:rPr>
        <w:t>whether</w:t>
      </w:r>
      <w:r>
        <w:rPr>
          <w:spacing w:val="-10"/>
          <w:sz w:val="32"/>
        </w:rPr>
        <w:t xml:space="preserve"> </w:t>
      </w:r>
      <w:r>
        <w:rPr>
          <w:sz w:val="32"/>
        </w:rPr>
        <w:t>the</w:t>
      </w:r>
      <w:r>
        <w:rPr>
          <w:spacing w:val="-11"/>
          <w:sz w:val="32"/>
        </w:rPr>
        <w:t xml:space="preserve"> </w:t>
      </w:r>
      <w:r>
        <w:rPr>
          <w:sz w:val="32"/>
        </w:rPr>
        <w:t>key</w:t>
      </w:r>
      <w:r>
        <w:rPr>
          <w:spacing w:val="-10"/>
          <w:sz w:val="32"/>
        </w:rPr>
        <w:t xml:space="preserve"> </w:t>
      </w:r>
      <w:r>
        <w:rPr>
          <w:sz w:val="32"/>
        </w:rPr>
        <w:t>was</w:t>
      </w:r>
      <w:r>
        <w:rPr>
          <w:spacing w:val="-8"/>
          <w:sz w:val="32"/>
        </w:rPr>
        <w:t xml:space="preserve"> </w:t>
      </w:r>
      <w:r>
        <w:rPr>
          <w:spacing w:val="-2"/>
          <w:sz w:val="32"/>
        </w:rPr>
        <w:t>found.</w:t>
      </w:r>
    </w:p>
    <w:p w14:paraId="63086B5B">
      <w:pPr>
        <w:pStyle w:val="8"/>
        <w:spacing w:before="282"/>
      </w:pPr>
    </w:p>
    <w:p w14:paraId="01E29AB3">
      <w:pPr>
        <w:pStyle w:val="5"/>
        <w:ind w:left="808"/>
      </w:pPr>
      <w:r>
        <w:rPr>
          <w:spacing w:val="-2"/>
        </w:rPr>
        <w:t>Error</w:t>
      </w:r>
      <w:r>
        <w:rPr>
          <w:spacing w:val="-12"/>
        </w:rPr>
        <w:t xml:space="preserve"> </w:t>
      </w:r>
      <w:r>
        <w:rPr>
          <w:spacing w:val="-2"/>
        </w:rPr>
        <w:t>Table:</w:t>
      </w:r>
    </w:p>
    <w:p w14:paraId="7054E3E2">
      <w:pPr>
        <w:pStyle w:val="8"/>
        <w:spacing w:after="1"/>
        <w:rPr>
          <w:b/>
          <w:sz w:val="19"/>
        </w:rPr>
      </w:pPr>
    </w:p>
    <w:tbl>
      <w:tblPr>
        <w:tblStyle w:val="7"/>
        <w:tblW w:w="0" w:type="auto"/>
        <w:tblInd w:w="4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09"/>
        <w:gridCol w:w="4508"/>
      </w:tblGrid>
      <w:tr w14:paraId="0FACB1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</w:trPr>
        <w:tc>
          <w:tcPr>
            <w:tcW w:w="4509" w:type="dxa"/>
          </w:tcPr>
          <w:p w14:paraId="274FEE2D">
            <w:pPr>
              <w:pStyle w:val="13"/>
              <w:spacing w:line="349" w:lineRule="exact"/>
              <w:rPr>
                <w:sz w:val="32"/>
              </w:rPr>
            </w:pPr>
            <w:r>
              <w:rPr>
                <w:spacing w:val="-4"/>
                <w:sz w:val="32"/>
              </w:rPr>
              <w:t>S.no</w:t>
            </w:r>
          </w:p>
        </w:tc>
        <w:tc>
          <w:tcPr>
            <w:tcW w:w="4508" w:type="dxa"/>
          </w:tcPr>
          <w:p w14:paraId="0BE40828">
            <w:pPr>
              <w:pStyle w:val="13"/>
              <w:spacing w:line="349" w:lineRule="exact"/>
              <w:rPr>
                <w:sz w:val="32"/>
              </w:rPr>
            </w:pPr>
            <w:r>
              <w:rPr>
                <w:spacing w:val="-2"/>
                <w:sz w:val="32"/>
              </w:rPr>
              <w:t>Error</w:t>
            </w:r>
          </w:p>
        </w:tc>
      </w:tr>
      <w:tr w14:paraId="468148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</w:trPr>
        <w:tc>
          <w:tcPr>
            <w:tcW w:w="4509" w:type="dxa"/>
          </w:tcPr>
          <w:p w14:paraId="3221BB8D">
            <w:pPr>
              <w:pStyle w:val="13"/>
              <w:spacing w:line="350" w:lineRule="exact"/>
              <w:rPr>
                <w:sz w:val="32"/>
              </w:rPr>
            </w:pPr>
            <w:r>
              <w:rPr>
                <w:spacing w:val="-5"/>
                <w:sz w:val="32"/>
              </w:rPr>
              <w:t>1.</w:t>
            </w:r>
          </w:p>
        </w:tc>
        <w:tc>
          <w:tcPr>
            <w:tcW w:w="4508" w:type="dxa"/>
          </w:tcPr>
          <w:p w14:paraId="4E9F5ECD">
            <w:pPr>
              <w:pStyle w:val="13"/>
              <w:spacing w:line="350" w:lineRule="exact"/>
              <w:rPr>
                <w:sz w:val="32"/>
              </w:rPr>
            </w:pPr>
            <w:r>
              <w:rPr>
                <w:sz w:val="32"/>
              </w:rPr>
              <w:t>Element</w:t>
            </w:r>
            <w:r>
              <w:rPr>
                <w:spacing w:val="-7"/>
                <w:sz w:val="32"/>
              </w:rPr>
              <w:t xml:space="preserve"> </w:t>
            </w:r>
            <w:r>
              <w:rPr>
                <w:sz w:val="32"/>
              </w:rPr>
              <w:t>Not</w:t>
            </w:r>
            <w:r>
              <w:rPr>
                <w:spacing w:val="-5"/>
                <w:sz w:val="32"/>
              </w:rPr>
              <w:t xml:space="preserve"> </w:t>
            </w:r>
            <w:r>
              <w:rPr>
                <w:spacing w:val="-4"/>
                <w:sz w:val="32"/>
              </w:rPr>
              <w:t>Found</w:t>
            </w:r>
          </w:p>
        </w:tc>
      </w:tr>
    </w:tbl>
    <w:p w14:paraId="5325D29D">
      <w:pPr>
        <w:pStyle w:val="13"/>
        <w:spacing w:after="0" w:line="350" w:lineRule="exact"/>
        <w:rPr>
          <w:sz w:val="32"/>
        </w:rPr>
        <w:sectPr>
          <w:pgSz w:w="11910" w:h="16840"/>
          <w:pgMar w:top="1420" w:right="992" w:bottom="280" w:left="992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26D3B8D3">
      <w:pPr>
        <w:pStyle w:val="8"/>
        <w:spacing w:before="357"/>
        <w:rPr>
          <w:b/>
        </w:rPr>
      </w:pPr>
    </w:p>
    <w:p w14:paraId="07CBA399">
      <w:pPr>
        <w:pStyle w:val="8"/>
        <w:ind w:left="448"/>
      </w:pPr>
      <w:r>
        <w:rPr>
          <w:b/>
        </w:rPr>
        <w:t>Aim:</w:t>
      </w:r>
      <w:r>
        <w:rPr>
          <w:b/>
          <w:spacing w:val="73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Binary</w:t>
      </w:r>
      <w:r>
        <w:rPr>
          <w:spacing w:val="-9"/>
        </w:rPr>
        <w:t xml:space="preserve"> </w:t>
      </w:r>
      <w:r>
        <w:t>search if</w:t>
      </w:r>
      <w:r>
        <w:rPr>
          <w:spacing w:val="-8"/>
        </w:rPr>
        <w:t xml:space="preserve"> </w:t>
      </w:r>
      <w:r>
        <w:t>array</w:t>
      </w:r>
      <w:r>
        <w:rPr>
          <w:spacing w:val="-4"/>
        </w:rPr>
        <w:t xml:space="preserve"> </w:t>
      </w:r>
      <w:r>
        <w:t>given</w:t>
      </w:r>
      <w:r>
        <w:rPr>
          <w:spacing w:val="-1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rPr>
          <w:spacing w:val="-2"/>
        </w:rPr>
        <w:t>sorted</w:t>
      </w:r>
    </w:p>
    <w:p w14:paraId="513EE7CC">
      <w:pPr>
        <w:pStyle w:val="8"/>
      </w:pPr>
    </w:p>
    <w:p w14:paraId="1CEC3221">
      <w:pPr>
        <w:pStyle w:val="8"/>
        <w:spacing w:before="72"/>
      </w:pPr>
    </w:p>
    <w:p w14:paraId="0536D1CB">
      <w:pPr>
        <w:pStyle w:val="5"/>
      </w:pPr>
      <w:r>
        <w:rPr>
          <w:spacing w:val="-2"/>
        </w:rPr>
        <w:t>Program:</w:t>
      </w:r>
    </w:p>
    <w:p w14:paraId="20A24577">
      <w:pPr>
        <w:pStyle w:val="8"/>
        <w:spacing w:before="218"/>
        <w:ind w:left="448"/>
      </w:pPr>
      <w:r>
        <w:t>def</w:t>
      </w:r>
      <w:r>
        <w:rPr>
          <w:spacing w:val="-19"/>
        </w:rPr>
        <w:t xml:space="preserve"> </w:t>
      </w:r>
      <w:r>
        <w:t>binary(arr,</w:t>
      </w:r>
      <w:r>
        <w:rPr>
          <w:spacing w:val="-14"/>
        </w:rPr>
        <w:t xml:space="preserve"> </w:t>
      </w:r>
      <w:r>
        <w:rPr>
          <w:spacing w:val="-4"/>
        </w:rPr>
        <w:t>key):</w:t>
      </w:r>
    </w:p>
    <w:p w14:paraId="7E79F5C4">
      <w:pPr>
        <w:pStyle w:val="8"/>
      </w:pPr>
    </w:p>
    <w:p w14:paraId="5A3DFBBC">
      <w:pPr>
        <w:pStyle w:val="8"/>
        <w:spacing w:before="68"/>
      </w:pPr>
    </w:p>
    <w:p w14:paraId="68275336">
      <w:pPr>
        <w:pStyle w:val="8"/>
        <w:ind w:left="774"/>
      </w:pPr>
      <w:r>
        <w:t>llimit,</w:t>
      </w:r>
      <w:r>
        <w:rPr>
          <w:spacing w:val="-8"/>
        </w:rPr>
        <w:t xml:space="preserve"> </w:t>
      </w:r>
      <w:r>
        <w:t>rlimit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0,</w:t>
      </w:r>
      <w:r>
        <w:rPr>
          <w:spacing w:val="-2"/>
        </w:rPr>
        <w:t xml:space="preserve"> </w:t>
      </w:r>
      <w:r>
        <w:t>len(arr)</w:t>
      </w:r>
      <w:r>
        <w:rPr>
          <w:spacing w:val="-1"/>
        </w:rPr>
        <w:t xml:space="preserve"> </w:t>
      </w:r>
      <w:r>
        <w:t>-</w:t>
      </w:r>
      <w:r>
        <w:rPr>
          <w:spacing w:val="-4"/>
        </w:rPr>
        <w:t xml:space="preserve"> </w:t>
      </w:r>
      <w:r>
        <w:rPr>
          <w:spacing w:val="-10"/>
        </w:rPr>
        <w:t>1</w:t>
      </w:r>
    </w:p>
    <w:p w14:paraId="128DDF5F">
      <w:pPr>
        <w:pStyle w:val="8"/>
      </w:pPr>
    </w:p>
    <w:p w14:paraId="6E5319EC">
      <w:pPr>
        <w:pStyle w:val="8"/>
        <w:spacing w:before="67"/>
      </w:pPr>
    </w:p>
    <w:p w14:paraId="55DF8D47">
      <w:pPr>
        <w:pStyle w:val="8"/>
        <w:spacing w:before="1"/>
        <w:ind w:left="774"/>
      </w:pPr>
      <w:r>
        <w:t>while</w:t>
      </w:r>
      <w:r>
        <w:rPr>
          <w:spacing w:val="-7"/>
        </w:rPr>
        <w:t xml:space="preserve"> </w:t>
      </w:r>
      <w:r>
        <w:t>llimit</w:t>
      </w:r>
      <w:r>
        <w:rPr>
          <w:spacing w:val="-7"/>
        </w:rPr>
        <w:t xml:space="preserve"> </w:t>
      </w:r>
      <w:r>
        <w:t>&lt;=</w:t>
      </w:r>
      <w:r>
        <w:rPr>
          <w:spacing w:val="-6"/>
        </w:rPr>
        <w:t xml:space="preserve"> </w:t>
      </w:r>
      <w:r>
        <w:rPr>
          <w:spacing w:val="-2"/>
        </w:rPr>
        <w:t>rlimit:</w:t>
      </w:r>
    </w:p>
    <w:p w14:paraId="55B658D9">
      <w:pPr>
        <w:pStyle w:val="8"/>
        <w:spacing w:before="217"/>
        <w:ind w:left="1092"/>
      </w:pPr>
      <w:r>
        <w:t>mid</w:t>
      </w:r>
      <w:r>
        <w:rPr>
          <w:spacing w:val="-4"/>
        </w:rPr>
        <w:t xml:space="preserve"> </w:t>
      </w:r>
      <w:r>
        <w:t>= (llimit</w:t>
      </w:r>
      <w:r>
        <w:rPr>
          <w:spacing w:val="-4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rlimit)</w:t>
      </w:r>
      <w:r>
        <w:rPr>
          <w:spacing w:val="-8"/>
        </w:rPr>
        <w:t xml:space="preserve"> </w:t>
      </w:r>
      <w:r>
        <w:t>//</w:t>
      </w:r>
      <w:r>
        <w:rPr>
          <w:spacing w:val="-3"/>
        </w:rPr>
        <w:t xml:space="preserve"> </w:t>
      </w:r>
      <w:r>
        <w:rPr>
          <w:spacing w:val="-10"/>
        </w:rPr>
        <w:t>2</w:t>
      </w:r>
    </w:p>
    <w:p w14:paraId="35C830BD">
      <w:pPr>
        <w:pStyle w:val="8"/>
      </w:pPr>
    </w:p>
    <w:p w14:paraId="0EAD0C4E">
      <w:pPr>
        <w:pStyle w:val="8"/>
        <w:spacing w:before="68"/>
      </w:pPr>
    </w:p>
    <w:p w14:paraId="745A291A">
      <w:pPr>
        <w:pStyle w:val="8"/>
        <w:spacing w:line="384" w:lineRule="auto"/>
        <w:ind w:left="1413" w:right="6099" w:hanging="322"/>
      </w:pPr>
      <w:r>
        <w:t>if</w:t>
      </w:r>
      <w:r>
        <w:rPr>
          <w:spacing w:val="-15"/>
        </w:rPr>
        <w:t xml:space="preserve"> </w:t>
      </w:r>
      <w:r>
        <w:t>arr[mid]</w:t>
      </w:r>
      <w:r>
        <w:rPr>
          <w:spacing w:val="-12"/>
        </w:rPr>
        <w:t xml:space="preserve"> </w:t>
      </w:r>
      <w:r>
        <w:t>==</w:t>
      </w:r>
      <w:r>
        <w:rPr>
          <w:spacing w:val="-13"/>
        </w:rPr>
        <w:t xml:space="preserve"> </w:t>
      </w:r>
      <w:r>
        <w:t>key: return mid</w:t>
      </w:r>
    </w:p>
    <w:p w14:paraId="41747945">
      <w:pPr>
        <w:pStyle w:val="8"/>
        <w:spacing w:line="381" w:lineRule="auto"/>
        <w:ind w:left="1413" w:right="6099" w:hanging="322"/>
      </w:pPr>
      <w:r>
        <w:t>elif</w:t>
      </w:r>
      <w:r>
        <w:rPr>
          <w:spacing w:val="-12"/>
        </w:rPr>
        <w:t xml:space="preserve"> </w:t>
      </w:r>
      <w:r>
        <w:t>arr[mid]</w:t>
      </w:r>
      <w:r>
        <w:rPr>
          <w:spacing w:val="-12"/>
        </w:rPr>
        <w:t xml:space="preserve"> </w:t>
      </w:r>
      <w:r>
        <w:t>&lt;</w:t>
      </w:r>
      <w:r>
        <w:rPr>
          <w:spacing w:val="-14"/>
        </w:rPr>
        <w:t xml:space="preserve"> </w:t>
      </w:r>
      <w:r>
        <w:t>key: llimit = mid + 1</w:t>
      </w:r>
    </w:p>
    <w:p w14:paraId="447B7FD7">
      <w:pPr>
        <w:pStyle w:val="8"/>
        <w:ind w:left="1092"/>
      </w:pPr>
      <w:r>
        <w:rPr>
          <w:spacing w:val="-2"/>
        </w:rPr>
        <w:t>else:</w:t>
      </w:r>
    </w:p>
    <w:p w14:paraId="4E7F4113">
      <w:pPr>
        <w:pStyle w:val="8"/>
        <w:spacing w:after="0"/>
        <w:sectPr>
          <w:pgSz w:w="11910" w:h="16840"/>
          <w:pgMar w:top="1920" w:right="992" w:bottom="280" w:left="992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1306F23D">
      <w:pPr>
        <w:pStyle w:val="8"/>
        <w:spacing w:before="76"/>
        <w:ind w:left="1413"/>
      </w:pPr>
      <w:r>
        <w:t>rlimit</w:t>
      </w:r>
      <w:r>
        <w:rPr>
          <w:spacing w:val="-6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mid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rPr>
          <w:spacing w:val="-10"/>
        </w:rPr>
        <w:t>1</w:t>
      </w:r>
    </w:p>
    <w:p w14:paraId="1D8314A3">
      <w:pPr>
        <w:pStyle w:val="8"/>
      </w:pPr>
    </w:p>
    <w:p w14:paraId="27C45131">
      <w:pPr>
        <w:pStyle w:val="8"/>
        <w:spacing w:before="67"/>
      </w:pPr>
    </w:p>
    <w:p w14:paraId="13B1CF69">
      <w:pPr>
        <w:pStyle w:val="8"/>
        <w:spacing w:before="1"/>
        <w:ind w:right="8036"/>
        <w:jc w:val="right"/>
      </w:pPr>
      <w:r>
        <w:t>return</w:t>
      </w:r>
      <w:r>
        <w:rPr>
          <w:spacing w:val="-12"/>
        </w:rPr>
        <w:t xml:space="preserve"> </w:t>
      </w:r>
      <w:r>
        <w:t>-</w:t>
      </w:r>
      <w:r>
        <w:rPr>
          <w:spacing w:val="-10"/>
        </w:rPr>
        <w:t>1</w:t>
      </w:r>
    </w:p>
    <w:p w14:paraId="48412474">
      <w:pPr>
        <w:pStyle w:val="8"/>
      </w:pPr>
    </w:p>
    <w:p w14:paraId="7B610852">
      <w:pPr>
        <w:pStyle w:val="8"/>
        <w:spacing w:before="72"/>
      </w:pPr>
    </w:p>
    <w:p w14:paraId="4F952FAA">
      <w:pPr>
        <w:pStyle w:val="8"/>
        <w:ind w:right="8037"/>
        <w:jc w:val="right"/>
      </w:pPr>
      <w:r>
        <w:t>def</w:t>
      </w:r>
      <w:r>
        <w:rPr>
          <w:spacing w:val="-6"/>
        </w:rPr>
        <w:t xml:space="preserve"> </w:t>
      </w:r>
      <w:r>
        <w:rPr>
          <w:spacing w:val="-2"/>
        </w:rPr>
        <w:t>main():</w:t>
      </w:r>
    </w:p>
    <w:p w14:paraId="2D27A24F">
      <w:pPr>
        <w:pStyle w:val="8"/>
      </w:pPr>
    </w:p>
    <w:p w14:paraId="268A8C0A">
      <w:pPr>
        <w:pStyle w:val="8"/>
        <w:spacing w:before="67"/>
      </w:pPr>
    </w:p>
    <w:p w14:paraId="3857E6D0">
      <w:pPr>
        <w:pStyle w:val="8"/>
        <w:ind w:left="770"/>
      </w:pPr>
      <w:r>
        <w:t>n</w:t>
      </w:r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int(input("Enter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size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list:</w:t>
      </w:r>
      <w:r>
        <w:rPr>
          <w:spacing w:val="-5"/>
        </w:rPr>
        <w:t xml:space="preserve"> "))</w:t>
      </w:r>
    </w:p>
    <w:p w14:paraId="58D69068">
      <w:pPr>
        <w:pStyle w:val="8"/>
      </w:pPr>
    </w:p>
    <w:p w14:paraId="5C648703">
      <w:pPr>
        <w:pStyle w:val="8"/>
      </w:pPr>
    </w:p>
    <w:p w14:paraId="71568018">
      <w:pPr>
        <w:pStyle w:val="8"/>
        <w:spacing w:before="286"/>
      </w:pPr>
    </w:p>
    <w:p w14:paraId="196413E4">
      <w:pPr>
        <w:pStyle w:val="8"/>
        <w:ind w:left="448"/>
      </w:pPr>
      <w:r>
        <w:t>if</w:t>
      </w:r>
      <w:r>
        <w:rPr>
          <w:spacing w:val="-1"/>
        </w:rPr>
        <w:t xml:space="preserve"> </w:t>
      </w:r>
      <w:r>
        <w:t>n</w:t>
      </w:r>
      <w:r>
        <w:rPr>
          <w:spacing w:val="-1"/>
        </w:rPr>
        <w:t xml:space="preserve"> </w:t>
      </w:r>
      <w:r>
        <w:t>&lt;=</w:t>
      </w:r>
      <w:r>
        <w:rPr>
          <w:spacing w:val="-2"/>
        </w:rPr>
        <w:t xml:space="preserve"> </w:t>
      </w:r>
      <w:r>
        <w:rPr>
          <w:spacing w:val="-5"/>
        </w:rPr>
        <w:t>0:</w:t>
      </w:r>
    </w:p>
    <w:p w14:paraId="5CAE9AD6">
      <w:pPr>
        <w:pStyle w:val="8"/>
        <w:spacing w:before="218" w:line="381" w:lineRule="auto"/>
        <w:ind w:left="1092" w:right="6099"/>
      </w:pPr>
      <w:r>
        <w:t>print("Invalid</w:t>
      </w:r>
      <w:r>
        <w:rPr>
          <w:spacing w:val="-20"/>
        </w:rPr>
        <w:t xml:space="preserve"> </w:t>
      </w:r>
      <w:r>
        <w:t xml:space="preserve">size") </w:t>
      </w:r>
      <w:r>
        <w:rPr>
          <w:spacing w:val="-2"/>
        </w:rPr>
        <w:t>return</w:t>
      </w:r>
    </w:p>
    <w:p w14:paraId="4092104E">
      <w:pPr>
        <w:pStyle w:val="8"/>
        <w:spacing w:before="224"/>
      </w:pPr>
    </w:p>
    <w:p w14:paraId="4800BD9A">
      <w:pPr>
        <w:pStyle w:val="8"/>
        <w:ind w:left="770"/>
      </w:pPr>
      <w:r>
        <w:t>arr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[]</w:t>
      </w:r>
    </w:p>
    <w:p w14:paraId="0F2BB507">
      <w:pPr>
        <w:pStyle w:val="8"/>
      </w:pPr>
    </w:p>
    <w:p w14:paraId="30AC0389">
      <w:pPr>
        <w:pStyle w:val="8"/>
        <w:spacing w:before="67"/>
      </w:pPr>
    </w:p>
    <w:p w14:paraId="5A218D1D">
      <w:pPr>
        <w:pStyle w:val="8"/>
        <w:ind w:left="774"/>
      </w:pPr>
      <w:r>
        <w:t>for</w:t>
      </w:r>
      <w:r>
        <w:rPr>
          <w:spacing w:val="-4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in</w:t>
      </w:r>
      <w:r>
        <w:rPr>
          <w:spacing w:val="1"/>
        </w:rPr>
        <w:t xml:space="preserve"> </w:t>
      </w:r>
      <w:r>
        <w:rPr>
          <w:spacing w:val="-2"/>
        </w:rPr>
        <w:t>range(n):</w:t>
      </w:r>
    </w:p>
    <w:p w14:paraId="25B15754">
      <w:pPr>
        <w:pStyle w:val="8"/>
        <w:spacing w:before="218"/>
        <w:ind w:left="1092"/>
      </w:pPr>
      <w:r>
        <w:rPr>
          <w:spacing w:val="-2"/>
        </w:rPr>
        <w:t>arr.append(int(input(f"Enter</w:t>
      </w:r>
      <w:r>
        <w:rPr>
          <w:spacing w:val="1"/>
        </w:rPr>
        <w:t xml:space="preserve"> </w:t>
      </w:r>
      <w:r>
        <w:rPr>
          <w:spacing w:val="-2"/>
        </w:rPr>
        <w:t>element</w:t>
      </w:r>
      <w:r>
        <w:rPr>
          <w:spacing w:val="5"/>
        </w:rPr>
        <w:t xml:space="preserve"> </w:t>
      </w:r>
      <w:r>
        <w:rPr>
          <w:spacing w:val="-2"/>
        </w:rPr>
        <w:t>{i+1}:</w:t>
      </w:r>
      <w:r>
        <w:t xml:space="preserve"> </w:t>
      </w:r>
      <w:r>
        <w:rPr>
          <w:spacing w:val="-4"/>
        </w:rPr>
        <w:t>")))</w:t>
      </w:r>
    </w:p>
    <w:p w14:paraId="5A0642BF">
      <w:pPr>
        <w:pStyle w:val="8"/>
      </w:pPr>
    </w:p>
    <w:p w14:paraId="1ECE213B">
      <w:pPr>
        <w:pStyle w:val="8"/>
        <w:spacing w:before="68"/>
      </w:pPr>
    </w:p>
    <w:p w14:paraId="291F3C62">
      <w:pPr>
        <w:pStyle w:val="8"/>
        <w:ind w:left="770"/>
      </w:pPr>
      <w:r>
        <w:t>key</w:t>
      </w:r>
      <w:r>
        <w:rPr>
          <w:spacing w:val="-1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int(input("Enter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element</w:t>
      </w:r>
      <w:r>
        <w:rPr>
          <w:spacing w:val="-4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search:</w:t>
      </w:r>
      <w:r>
        <w:rPr>
          <w:spacing w:val="-7"/>
        </w:rPr>
        <w:t xml:space="preserve"> </w:t>
      </w:r>
      <w:r>
        <w:rPr>
          <w:spacing w:val="-5"/>
        </w:rPr>
        <w:t>"))</w:t>
      </w:r>
    </w:p>
    <w:p w14:paraId="4A7E4AF5">
      <w:pPr>
        <w:pStyle w:val="8"/>
      </w:pPr>
    </w:p>
    <w:p w14:paraId="24C15ED1">
      <w:pPr>
        <w:pStyle w:val="8"/>
        <w:spacing w:before="72"/>
      </w:pPr>
    </w:p>
    <w:p w14:paraId="3C309BBF">
      <w:pPr>
        <w:pStyle w:val="8"/>
        <w:ind w:left="770"/>
      </w:pPr>
      <w:r>
        <w:t>index</w:t>
      </w:r>
      <w:r>
        <w:rPr>
          <w:spacing w:val="-14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binary(arr,</w:t>
      </w:r>
      <w:r>
        <w:rPr>
          <w:spacing w:val="-11"/>
        </w:rPr>
        <w:t xml:space="preserve"> </w:t>
      </w:r>
      <w:r>
        <w:rPr>
          <w:spacing w:val="-4"/>
        </w:rPr>
        <w:t>key)</w:t>
      </w:r>
    </w:p>
    <w:p w14:paraId="51C1807F">
      <w:pPr>
        <w:pStyle w:val="8"/>
      </w:pPr>
    </w:p>
    <w:p w14:paraId="736FD7C1">
      <w:pPr>
        <w:pStyle w:val="8"/>
        <w:spacing w:before="68"/>
      </w:pPr>
    </w:p>
    <w:p w14:paraId="5E8E5371">
      <w:pPr>
        <w:pStyle w:val="8"/>
        <w:ind w:left="770"/>
      </w:pPr>
      <w:r>
        <w:t>if</w:t>
      </w:r>
      <w:r>
        <w:rPr>
          <w:spacing w:val="-8"/>
        </w:rPr>
        <w:t xml:space="preserve"> </w:t>
      </w:r>
      <w:r>
        <w:t>index</w:t>
      </w:r>
      <w:r>
        <w:rPr>
          <w:spacing w:val="-4"/>
        </w:rPr>
        <w:t xml:space="preserve"> </w:t>
      </w:r>
      <w:r>
        <w:t>!=</w:t>
      </w:r>
      <w:r>
        <w:rPr>
          <w:spacing w:val="-3"/>
        </w:rPr>
        <w:t xml:space="preserve"> </w:t>
      </w:r>
      <w:r>
        <w:t>-</w:t>
      </w:r>
      <w:r>
        <w:rPr>
          <w:spacing w:val="-5"/>
        </w:rPr>
        <w:t>1:</w:t>
      </w:r>
    </w:p>
    <w:p w14:paraId="19AECFCB">
      <w:pPr>
        <w:pStyle w:val="8"/>
        <w:spacing w:before="218"/>
        <w:ind w:left="1092"/>
      </w:pPr>
      <w:r>
        <w:t>print(f"{key}</w:t>
      </w:r>
      <w:r>
        <w:rPr>
          <w:spacing w:val="-8"/>
        </w:rPr>
        <w:t xml:space="preserve"> </w:t>
      </w:r>
      <w:r>
        <w:t>found</w:t>
      </w:r>
      <w:r>
        <w:rPr>
          <w:spacing w:val="-10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index</w:t>
      </w:r>
      <w:r>
        <w:rPr>
          <w:spacing w:val="-8"/>
        </w:rPr>
        <w:t xml:space="preserve"> </w:t>
      </w:r>
      <w:r>
        <w:rPr>
          <w:spacing w:val="-2"/>
        </w:rPr>
        <w:t>{index}")</w:t>
      </w:r>
    </w:p>
    <w:p w14:paraId="2B111BB7">
      <w:pPr>
        <w:pStyle w:val="8"/>
        <w:spacing w:after="0"/>
        <w:sectPr>
          <w:pgSz w:w="11910" w:h="16840"/>
          <w:pgMar w:top="1340" w:right="992" w:bottom="280" w:left="992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10E0598D">
      <w:pPr>
        <w:pStyle w:val="8"/>
        <w:spacing w:before="76"/>
        <w:ind w:left="774"/>
      </w:pPr>
      <w:r>
        <w:rPr>
          <w:spacing w:val="-2"/>
        </w:rPr>
        <w:t>else:</w:t>
      </w:r>
    </w:p>
    <w:p w14:paraId="037E11FA">
      <w:pPr>
        <w:pStyle w:val="8"/>
        <w:spacing w:before="217" w:line="381" w:lineRule="auto"/>
        <w:ind w:left="448" w:right="5206" w:firstLine="643"/>
      </w:pPr>
      <w:r>
        <w:t>print("Element</w:t>
      </w:r>
      <w:r>
        <w:rPr>
          <w:spacing w:val="-14"/>
        </w:rPr>
        <w:t xml:space="preserve"> </w:t>
      </w:r>
      <w:r>
        <w:t>not</w:t>
      </w:r>
      <w:r>
        <w:rPr>
          <w:spacing w:val="-18"/>
        </w:rPr>
        <w:t xml:space="preserve"> </w:t>
      </w:r>
      <w:r>
        <w:t xml:space="preserve">found") </w:t>
      </w:r>
      <w:r>
        <w:rPr>
          <w:spacing w:val="-2"/>
        </w:rPr>
        <w:t>main()</w:t>
      </w:r>
    </w:p>
    <w:p w14:paraId="611C87F7">
      <w:pPr>
        <w:pStyle w:val="8"/>
      </w:pPr>
    </w:p>
    <w:p w14:paraId="0D178FE1">
      <w:pPr>
        <w:pStyle w:val="8"/>
      </w:pPr>
    </w:p>
    <w:p w14:paraId="2C7B3F12">
      <w:pPr>
        <w:pStyle w:val="8"/>
      </w:pPr>
    </w:p>
    <w:p w14:paraId="1D8C7BA1">
      <w:pPr>
        <w:pStyle w:val="8"/>
      </w:pPr>
    </w:p>
    <w:p w14:paraId="353FB5F4">
      <w:pPr>
        <w:pStyle w:val="8"/>
      </w:pPr>
    </w:p>
    <w:p w14:paraId="5860DF06">
      <w:pPr>
        <w:pStyle w:val="8"/>
      </w:pPr>
    </w:p>
    <w:p w14:paraId="46BAD2BC">
      <w:pPr>
        <w:pStyle w:val="8"/>
      </w:pPr>
    </w:p>
    <w:p w14:paraId="714EED4C">
      <w:pPr>
        <w:pStyle w:val="8"/>
      </w:pPr>
    </w:p>
    <w:p w14:paraId="2CC35D54">
      <w:pPr>
        <w:pStyle w:val="8"/>
        <w:spacing w:before="210"/>
      </w:pPr>
    </w:p>
    <w:p w14:paraId="4D4F1E8D">
      <w:pPr>
        <w:pStyle w:val="8"/>
        <w:ind w:left="448"/>
        <w:rPr>
          <w:b/>
          <w:bCs/>
        </w:rPr>
      </w:pPr>
      <w:r>
        <w:rPr>
          <w:b/>
          <w:bCs/>
        </w:rPr>
        <w:t>Negative</w:t>
      </w:r>
      <w:r>
        <w:rPr>
          <w:b/>
          <w:bCs/>
          <w:spacing w:val="-12"/>
        </w:rPr>
        <w:t xml:space="preserve"> </w:t>
      </w:r>
      <w:r>
        <w:rPr>
          <w:b/>
          <w:bCs/>
          <w:spacing w:val="-2"/>
        </w:rPr>
        <w:t>Output:</w:t>
      </w:r>
    </w:p>
    <w:p w14:paraId="3DAA09D1">
      <w:pPr>
        <w:pStyle w:val="8"/>
        <w:spacing w:before="3"/>
        <w:rPr>
          <w:sz w:val="17"/>
        </w:rPr>
      </w:pPr>
      <w:r>
        <w:rPr>
          <w:sz w:val="17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141605</wp:posOffset>
            </wp:positionV>
            <wp:extent cx="5696585" cy="4438015"/>
            <wp:effectExtent l="0" t="0" r="0" b="0"/>
            <wp:wrapTopAndBottom/>
            <wp:docPr id="16" name="Imag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6299" cy="44378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BA62BA">
      <w:pPr>
        <w:pStyle w:val="8"/>
        <w:spacing w:after="0"/>
        <w:rPr>
          <w:sz w:val="17"/>
        </w:rPr>
        <w:sectPr>
          <w:pgSz w:w="11910" w:h="16840"/>
          <w:pgMar w:top="1340" w:right="992" w:bottom="280" w:left="992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2770AA30">
      <w:pPr>
        <w:pStyle w:val="8"/>
        <w:spacing w:before="304"/>
      </w:pPr>
    </w:p>
    <w:p w14:paraId="3D25DE0E">
      <w:pPr>
        <w:pStyle w:val="5"/>
      </w:pPr>
      <w:r>
        <w:rPr>
          <w:spacing w:val="-2"/>
        </w:rPr>
        <w:t>Output:</w:t>
      </w:r>
    </w:p>
    <w:p w14:paraId="43211043">
      <w:pPr>
        <w:pStyle w:val="8"/>
        <w:rPr>
          <w:b/>
          <w:sz w:val="17"/>
        </w:rPr>
      </w:pPr>
      <w:r>
        <w:rPr>
          <w:b/>
          <w:sz w:val="17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139700</wp:posOffset>
            </wp:positionV>
            <wp:extent cx="5709920" cy="2747645"/>
            <wp:effectExtent l="0" t="0" r="0" b="0"/>
            <wp:wrapTopAndBottom/>
            <wp:docPr id="17" name="Imag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0213" cy="27474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F4B046">
      <w:pPr>
        <w:pStyle w:val="5"/>
        <w:spacing w:before="223"/>
      </w:pPr>
      <w:r>
        <w:rPr>
          <w:spacing w:val="-2"/>
        </w:rPr>
        <w:t>Explanation:</w:t>
      </w:r>
    </w:p>
    <w:p w14:paraId="021BC3EB">
      <w:pPr>
        <w:pStyle w:val="12"/>
        <w:numPr>
          <w:ilvl w:val="0"/>
          <w:numId w:val="6"/>
        </w:numPr>
        <w:tabs>
          <w:tab w:val="left" w:pos="1168"/>
        </w:tabs>
        <w:spacing w:before="213" w:after="0" w:line="240" w:lineRule="auto"/>
        <w:ind w:left="1168" w:right="0" w:hanging="360"/>
        <w:jc w:val="left"/>
        <w:rPr>
          <w:sz w:val="32"/>
        </w:rPr>
      </w:pPr>
      <w:r>
        <w:rPr>
          <w:sz w:val="32"/>
        </w:rPr>
        <w:t>binary(arr,</w:t>
      </w:r>
      <w:r>
        <w:rPr>
          <w:spacing w:val="-9"/>
          <w:sz w:val="32"/>
        </w:rPr>
        <w:t xml:space="preserve"> </w:t>
      </w:r>
      <w:r>
        <w:rPr>
          <w:sz w:val="32"/>
        </w:rPr>
        <w:t>key)</w:t>
      </w:r>
      <w:r>
        <w:rPr>
          <w:spacing w:val="-8"/>
          <w:sz w:val="32"/>
        </w:rPr>
        <w:t xml:space="preserve"> </w:t>
      </w:r>
      <w:r>
        <w:rPr>
          <w:sz w:val="32"/>
        </w:rPr>
        <w:t>searches</w:t>
      </w:r>
      <w:r>
        <w:rPr>
          <w:spacing w:val="-8"/>
          <w:sz w:val="32"/>
        </w:rPr>
        <w:t xml:space="preserve"> </w:t>
      </w:r>
      <w:r>
        <w:rPr>
          <w:sz w:val="32"/>
        </w:rPr>
        <w:t>for</w:t>
      </w:r>
      <w:r>
        <w:rPr>
          <w:spacing w:val="-9"/>
          <w:sz w:val="32"/>
        </w:rPr>
        <w:t xml:space="preserve"> </w:t>
      </w:r>
      <w:r>
        <w:rPr>
          <w:sz w:val="32"/>
        </w:rPr>
        <w:t>an</w:t>
      </w:r>
      <w:r>
        <w:rPr>
          <w:spacing w:val="-5"/>
          <w:sz w:val="32"/>
        </w:rPr>
        <w:t xml:space="preserve"> </w:t>
      </w:r>
      <w:r>
        <w:rPr>
          <w:sz w:val="32"/>
        </w:rPr>
        <w:t>element</w:t>
      </w:r>
      <w:r>
        <w:rPr>
          <w:spacing w:val="-10"/>
          <w:sz w:val="32"/>
        </w:rPr>
        <w:t xml:space="preserve"> </w:t>
      </w:r>
      <w:r>
        <w:rPr>
          <w:sz w:val="32"/>
        </w:rPr>
        <w:t>using</w:t>
      </w:r>
      <w:r>
        <w:rPr>
          <w:spacing w:val="-6"/>
          <w:sz w:val="32"/>
        </w:rPr>
        <w:t xml:space="preserve"> </w:t>
      </w:r>
      <w:r>
        <w:rPr>
          <w:b/>
          <w:sz w:val="32"/>
        </w:rPr>
        <w:t>Binary</w:t>
      </w:r>
      <w:r>
        <w:rPr>
          <w:b/>
          <w:spacing w:val="-5"/>
          <w:sz w:val="32"/>
        </w:rPr>
        <w:t xml:space="preserve"> </w:t>
      </w:r>
      <w:r>
        <w:rPr>
          <w:b/>
          <w:spacing w:val="-2"/>
          <w:sz w:val="32"/>
        </w:rPr>
        <w:t>Search</w:t>
      </w:r>
      <w:r>
        <w:rPr>
          <w:spacing w:val="-2"/>
          <w:sz w:val="32"/>
        </w:rPr>
        <w:t>.</w:t>
      </w:r>
    </w:p>
    <w:p w14:paraId="3B3400C4">
      <w:pPr>
        <w:pStyle w:val="12"/>
        <w:numPr>
          <w:ilvl w:val="0"/>
          <w:numId w:val="6"/>
        </w:numPr>
        <w:tabs>
          <w:tab w:val="left" w:pos="1168"/>
        </w:tabs>
        <w:spacing w:before="59" w:after="0" w:line="240" w:lineRule="auto"/>
        <w:ind w:left="1168" w:right="0" w:hanging="360"/>
        <w:jc w:val="left"/>
        <w:rPr>
          <w:sz w:val="32"/>
        </w:rPr>
      </w:pPr>
      <w:r>
        <w:rPr>
          <w:sz w:val="32"/>
        </w:rPr>
        <w:t>llimit</w:t>
      </w:r>
      <w:r>
        <w:rPr>
          <w:spacing w:val="-2"/>
          <w:sz w:val="32"/>
        </w:rPr>
        <w:t xml:space="preserve"> </w:t>
      </w:r>
      <w:r>
        <w:rPr>
          <w:sz w:val="32"/>
        </w:rPr>
        <w:t>and</w:t>
      </w:r>
      <w:r>
        <w:rPr>
          <w:spacing w:val="-2"/>
          <w:sz w:val="32"/>
        </w:rPr>
        <w:t xml:space="preserve"> </w:t>
      </w:r>
      <w:r>
        <w:rPr>
          <w:sz w:val="32"/>
        </w:rPr>
        <w:t>rlimit</w:t>
      </w:r>
      <w:r>
        <w:rPr>
          <w:spacing w:val="-1"/>
          <w:sz w:val="32"/>
        </w:rPr>
        <w:t xml:space="preserve"> </w:t>
      </w:r>
      <w:r>
        <w:rPr>
          <w:sz w:val="32"/>
        </w:rPr>
        <w:t>represent</w:t>
      </w:r>
      <w:r>
        <w:rPr>
          <w:spacing w:val="-7"/>
          <w:sz w:val="32"/>
        </w:rPr>
        <w:t xml:space="preserve"> </w:t>
      </w:r>
      <w:r>
        <w:rPr>
          <w:sz w:val="32"/>
        </w:rPr>
        <w:t>the</w:t>
      </w:r>
      <w:r>
        <w:rPr>
          <w:spacing w:val="-6"/>
          <w:sz w:val="32"/>
        </w:rPr>
        <w:t xml:space="preserve"> </w:t>
      </w:r>
      <w:r>
        <w:rPr>
          <w:b/>
          <w:sz w:val="32"/>
        </w:rPr>
        <w:t>left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and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right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 xml:space="preserve">limits </w:t>
      </w:r>
      <w:r>
        <w:rPr>
          <w:sz w:val="32"/>
        </w:rPr>
        <w:t>of</w:t>
      </w:r>
      <w:r>
        <w:rPr>
          <w:spacing w:val="-5"/>
          <w:sz w:val="32"/>
        </w:rPr>
        <w:t xml:space="preserve"> </w:t>
      </w:r>
      <w:r>
        <w:rPr>
          <w:sz w:val="32"/>
        </w:rPr>
        <w:t>the</w:t>
      </w:r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array.</w:t>
      </w:r>
    </w:p>
    <w:p w14:paraId="10E2CC09">
      <w:pPr>
        <w:pStyle w:val="12"/>
        <w:numPr>
          <w:ilvl w:val="0"/>
          <w:numId w:val="6"/>
        </w:numPr>
        <w:tabs>
          <w:tab w:val="left" w:pos="1168"/>
        </w:tabs>
        <w:spacing w:before="59" w:after="0" w:line="240" w:lineRule="auto"/>
        <w:ind w:left="1168" w:right="0" w:hanging="360"/>
        <w:jc w:val="left"/>
        <w:rPr>
          <w:sz w:val="32"/>
        </w:rPr>
      </w:pPr>
      <w:r>
        <w:rPr>
          <w:sz w:val="32"/>
        </w:rPr>
        <w:t>mid</w:t>
      </w:r>
      <w:r>
        <w:rPr>
          <w:spacing w:val="-6"/>
          <w:sz w:val="32"/>
        </w:rPr>
        <w:t xml:space="preserve"> </w:t>
      </w:r>
      <w:r>
        <w:rPr>
          <w:sz w:val="32"/>
        </w:rPr>
        <w:t>calculates</w:t>
      </w:r>
      <w:r>
        <w:rPr>
          <w:spacing w:val="-8"/>
          <w:sz w:val="32"/>
        </w:rPr>
        <w:t xml:space="preserve"> </w:t>
      </w:r>
      <w:r>
        <w:rPr>
          <w:sz w:val="32"/>
        </w:rPr>
        <w:t>the</w:t>
      </w:r>
      <w:r>
        <w:rPr>
          <w:spacing w:val="-7"/>
          <w:sz w:val="32"/>
        </w:rPr>
        <w:t xml:space="preserve"> </w:t>
      </w:r>
      <w:r>
        <w:rPr>
          <w:sz w:val="32"/>
        </w:rPr>
        <w:t>middle</w:t>
      </w:r>
      <w:r>
        <w:rPr>
          <w:spacing w:val="-6"/>
          <w:sz w:val="32"/>
        </w:rPr>
        <w:t xml:space="preserve"> </w:t>
      </w:r>
      <w:r>
        <w:rPr>
          <w:spacing w:val="-2"/>
          <w:sz w:val="32"/>
        </w:rPr>
        <w:t>index.</w:t>
      </w:r>
    </w:p>
    <w:p w14:paraId="30028155">
      <w:pPr>
        <w:pStyle w:val="12"/>
        <w:numPr>
          <w:ilvl w:val="0"/>
          <w:numId w:val="6"/>
        </w:numPr>
        <w:tabs>
          <w:tab w:val="left" w:pos="1168"/>
        </w:tabs>
        <w:spacing w:before="55" w:after="0" w:line="240" w:lineRule="auto"/>
        <w:ind w:left="1168" w:right="0" w:hanging="360"/>
        <w:jc w:val="left"/>
        <w:rPr>
          <w:sz w:val="32"/>
        </w:rPr>
      </w:pPr>
      <w:r>
        <w:rPr>
          <w:sz w:val="32"/>
        </w:rPr>
        <w:t>If</w:t>
      </w:r>
      <w:r>
        <w:rPr>
          <w:spacing w:val="-8"/>
          <w:sz w:val="32"/>
        </w:rPr>
        <w:t xml:space="preserve"> </w:t>
      </w:r>
      <w:r>
        <w:rPr>
          <w:sz w:val="32"/>
        </w:rPr>
        <w:t>arr[mid]</w:t>
      </w:r>
      <w:r>
        <w:rPr>
          <w:spacing w:val="-7"/>
          <w:sz w:val="32"/>
        </w:rPr>
        <w:t xml:space="preserve"> </w:t>
      </w:r>
      <w:r>
        <w:rPr>
          <w:sz w:val="32"/>
        </w:rPr>
        <w:t>==</w:t>
      </w:r>
      <w:r>
        <w:rPr>
          <w:spacing w:val="-8"/>
          <w:sz w:val="32"/>
        </w:rPr>
        <w:t xml:space="preserve"> </w:t>
      </w:r>
      <w:r>
        <w:rPr>
          <w:sz w:val="32"/>
        </w:rPr>
        <w:t>key,</w:t>
      </w:r>
      <w:r>
        <w:rPr>
          <w:spacing w:val="-5"/>
          <w:sz w:val="32"/>
        </w:rPr>
        <w:t xml:space="preserve"> </w:t>
      </w:r>
      <w:r>
        <w:rPr>
          <w:sz w:val="32"/>
        </w:rPr>
        <w:t>the</w:t>
      </w:r>
      <w:r>
        <w:rPr>
          <w:spacing w:val="-12"/>
          <w:sz w:val="32"/>
        </w:rPr>
        <w:t xml:space="preserve"> </w:t>
      </w:r>
      <w:r>
        <w:rPr>
          <w:sz w:val="32"/>
        </w:rPr>
        <w:t>index</w:t>
      </w:r>
      <w:r>
        <w:rPr>
          <w:spacing w:val="-7"/>
          <w:sz w:val="32"/>
        </w:rPr>
        <w:t xml:space="preserve"> </w:t>
      </w:r>
      <w:r>
        <w:rPr>
          <w:sz w:val="32"/>
        </w:rPr>
        <w:t>is</w:t>
      </w:r>
      <w:r>
        <w:rPr>
          <w:spacing w:val="-6"/>
          <w:sz w:val="32"/>
        </w:rPr>
        <w:t xml:space="preserve"> </w:t>
      </w:r>
      <w:r>
        <w:rPr>
          <w:spacing w:val="-2"/>
          <w:sz w:val="32"/>
        </w:rPr>
        <w:t>returned.</w:t>
      </w:r>
    </w:p>
    <w:p w14:paraId="35DACBA5">
      <w:pPr>
        <w:pStyle w:val="12"/>
        <w:numPr>
          <w:ilvl w:val="0"/>
          <w:numId w:val="6"/>
        </w:numPr>
        <w:tabs>
          <w:tab w:val="left" w:pos="1168"/>
        </w:tabs>
        <w:spacing w:before="59" w:after="0" w:line="240" w:lineRule="auto"/>
        <w:ind w:left="1168" w:right="0" w:hanging="360"/>
        <w:jc w:val="left"/>
        <w:rPr>
          <w:sz w:val="32"/>
        </w:rPr>
      </w:pPr>
      <w:r>
        <w:rPr>
          <w:sz w:val="32"/>
        </w:rPr>
        <w:t>If</w:t>
      </w:r>
      <w:r>
        <w:rPr>
          <w:spacing w:val="-9"/>
          <w:sz w:val="32"/>
        </w:rPr>
        <w:t xml:space="preserve"> </w:t>
      </w:r>
      <w:r>
        <w:rPr>
          <w:sz w:val="32"/>
        </w:rPr>
        <w:t>arr[mid]</w:t>
      </w:r>
      <w:r>
        <w:rPr>
          <w:spacing w:val="-6"/>
          <w:sz w:val="32"/>
        </w:rPr>
        <w:t xml:space="preserve"> </w:t>
      </w:r>
      <w:r>
        <w:rPr>
          <w:sz w:val="32"/>
        </w:rPr>
        <w:t>&lt;</w:t>
      </w:r>
      <w:r>
        <w:rPr>
          <w:spacing w:val="-8"/>
          <w:sz w:val="32"/>
        </w:rPr>
        <w:t xml:space="preserve"> </w:t>
      </w:r>
      <w:r>
        <w:rPr>
          <w:sz w:val="32"/>
        </w:rPr>
        <w:t>key,</w:t>
      </w:r>
      <w:r>
        <w:rPr>
          <w:spacing w:val="-3"/>
          <w:sz w:val="32"/>
        </w:rPr>
        <w:t xml:space="preserve"> </w:t>
      </w:r>
      <w:r>
        <w:rPr>
          <w:sz w:val="32"/>
        </w:rPr>
        <w:t>the</w:t>
      </w:r>
      <w:r>
        <w:rPr>
          <w:spacing w:val="-9"/>
          <w:sz w:val="32"/>
        </w:rPr>
        <w:t xml:space="preserve"> </w:t>
      </w:r>
      <w:r>
        <w:rPr>
          <w:sz w:val="32"/>
        </w:rPr>
        <w:t>search</w:t>
      </w:r>
      <w:r>
        <w:rPr>
          <w:spacing w:val="-6"/>
          <w:sz w:val="32"/>
        </w:rPr>
        <w:t xml:space="preserve"> </w:t>
      </w:r>
      <w:r>
        <w:rPr>
          <w:sz w:val="32"/>
        </w:rPr>
        <w:t>moves</w:t>
      </w:r>
      <w:r>
        <w:rPr>
          <w:spacing w:val="-5"/>
          <w:sz w:val="32"/>
        </w:rPr>
        <w:t xml:space="preserve"> </w:t>
      </w:r>
      <w:r>
        <w:rPr>
          <w:sz w:val="32"/>
        </w:rPr>
        <w:t>to</w:t>
      </w:r>
      <w:r>
        <w:rPr>
          <w:spacing w:val="-11"/>
          <w:sz w:val="32"/>
        </w:rPr>
        <w:t xml:space="preserve"> </w:t>
      </w:r>
      <w:r>
        <w:rPr>
          <w:sz w:val="32"/>
        </w:rPr>
        <w:t>the</w:t>
      </w:r>
      <w:r>
        <w:rPr>
          <w:spacing w:val="-2"/>
          <w:sz w:val="32"/>
        </w:rPr>
        <w:t xml:space="preserve"> </w:t>
      </w:r>
      <w:r>
        <w:rPr>
          <w:b/>
          <w:sz w:val="32"/>
        </w:rPr>
        <w:t>right</w:t>
      </w:r>
      <w:r>
        <w:rPr>
          <w:b/>
          <w:spacing w:val="-10"/>
          <w:sz w:val="32"/>
        </w:rPr>
        <w:t xml:space="preserve"> </w:t>
      </w:r>
      <w:r>
        <w:rPr>
          <w:b/>
          <w:spacing w:val="-2"/>
          <w:sz w:val="32"/>
        </w:rPr>
        <w:t>half</w:t>
      </w:r>
      <w:r>
        <w:rPr>
          <w:spacing w:val="-2"/>
          <w:sz w:val="32"/>
        </w:rPr>
        <w:t>.</w:t>
      </w:r>
    </w:p>
    <w:p w14:paraId="7523B23A">
      <w:pPr>
        <w:pStyle w:val="12"/>
        <w:numPr>
          <w:ilvl w:val="0"/>
          <w:numId w:val="6"/>
        </w:numPr>
        <w:tabs>
          <w:tab w:val="left" w:pos="1168"/>
        </w:tabs>
        <w:spacing w:before="59" w:after="0" w:line="240" w:lineRule="auto"/>
        <w:ind w:left="1168" w:right="0" w:hanging="360"/>
        <w:jc w:val="left"/>
        <w:rPr>
          <w:sz w:val="32"/>
        </w:rPr>
      </w:pPr>
      <w:r>
        <w:rPr>
          <w:sz w:val="32"/>
        </w:rPr>
        <w:t>Otherwise,</w:t>
      </w:r>
      <w:r>
        <w:rPr>
          <w:spacing w:val="-3"/>
          <w:sz w:val="32"/>
        </w:rPr>
        <w:t xml:space="preserve"> </w:t>
      </w:r>
      <w:r>
        <w:rPr>
          <w:sz w:val="32"/>
        </w:rPr>
        <w:t>it</w:t>
      </w:r>
      <w:r>
        <w:rPr>
          <w:spacing w:val="-1"/>
          <w:sz w:val="32"/>
        </w:rPr>
        <w:t xml:space="preserve"> </w:t>
      </w:r>
      <w:r>
        <w:rPr>
          <w:sz w:val="32"/>
        </w:rPr>
        <w:t>moves</w:t>
      </w:r>
      <w:r>
        <w:rPr>
          <w:spacing w:val="-4"/>
          <w:sz w:val="32"/>
        </w:rPr>
        <w:t xml:space="preserve"> </w:t>
      </w:r>
      <w:r>
        <w:rPr>
          <w:sz w:val="32"/>
        </w:rPr>
        <w:t>to</w:t>
      </w:r>
      <w:r>
        <w:rPr>
          <w:spacing w:val="-5"/>
          <w:sz w:val="32"/>
        </w:rPr>
        <w:t xml:space="preserve"> </w:t>
      </w:r>
      <w:r>
        <w:rPr>
          <w:sz w:val="32"/>
        </w:rPr>
        <w:t>the</w:t>
      </w:r>
      <w:r>
        <w:rPr>
          <w:spacing w:val="-4"/>
          <w:sz w:val="32"/>
        </w:rPr>
        <w:t xml:space="preserve"> </w:t>
      </w:r>
      <w:r>
        <w:rPr>
          <w:b/>
          <w:sz w:val="32"/>
        </w:rPr>
        <w:t>left</w:t>
      </w:r>
      <w:r>
        <w:rPr>
          <w:b/>
          <w:spacing w:val="-9"/>
          <w:sz w:val="32"/>
        </w:rPr>
        <w:t xml:space="preserve"> </w:t>
      </w:r>
      <w:r>
        <w:rPr>
          <w:b/>
          <w:spacing w:val="-4"/>
          <w:sz w:val="32"/>
        </w:rPr>
        <w:t>half</w:t>
      </w:r>
      <w:r>
        <w:rPr>
          <w:spacing w:val="-4"/>
          <w:sz w:val="32"/>
        </w:rPr>
        <w:t>.</w:t>
      </w:r>
    </w:p>
    <w:p w14:paraId="1A94BF15">
      <w:pPr>
        <w:pStyle w:val="12"/>
        <w:numPr>
          <w:ilvl w:val="0"/>
          <w:numId w:val="6"/>
        </w:numPr>
        <w:tabs>
          <w:tab w:val="left" w:pos="1168"/>
        </w:tabs>
        <w:spacing w:before="60" w:after="0" w:line="240" w:lineRule="auto"/>
        <w:ind w:left="1168" w:right="0" w:hanging="360"/>
        <w:jc w:val="left"/>
        <w:rPr>
          <w:sz w:val="32"/>
        </w:rPr>
      </w:pPr>
      <w:r>
        <w:rPr>
          <w:sz w:val="32"/>
        </w:rPr>
        <w:t>If</w:t>
      </w:r>
      <w:r>
        <w:rPr>
          <w:spacing w:val="-6"/>
          <w:sz w:val="32"/>
        </w:rPr>
        <w:t xml:space="preserve"> </w:t>
      </w:r>
      <w:r>
        <w:rPr>
          <w:sz w:val="32"/>
        </w:rPr>
        <w:t>the</w:t>
      </w:r>
      <w:r>
        <w:rPr>
          <w:spacing w:val="-6"/>
          <w:sz w:val="32"/>
        </w:rPr>
        <w:t xml:space="preserve"> </w:t>
      </w:r>
      <w:r>
        <w:rPr>
          <w:sz w:val="32"/>
        </w:rPr>
        <w:t>element</w:t>
      </w:r>
      <w:r>
        <w:rPr>
          <w:spacing w:val="-2"/>
          <w:sz w:val="32"/>
        </w:rPr>
        <w:t xml:space="preserve"> </w:t>
      </w:r>
      <w:r>
        <w:rPr>
          <w:sz w:val="32"/>
        </w:rPr>
        <w:t>is</w:t>
      </w:r>
      <w:r>
        <w:rPr>
          <w:spacing w:val="-8"/>
          <w:sz w:val="32"/>
        </w:rPr>
        <w:t xml:space="preserve"> </w:t>
      </w:r>
      <w:r>
        <w:rPr>
          <w:sz w:val="32"/>
        </w:rPr>
        <w:t>not</w:t>
      </w:r>
      <w:r>
        <w:rPr>
          <w:spacing w:val="-1"/>
          <w:sz w:val="32"/>
        </w:rPr>
        <w:t xml:space="preserve"> </w:t>
      </w:r>
      <w:r>
        <w:rPr>
          <w:sz w:val="32"/>
        </w:rPr>
        <w:t>found,</w:t>
      </w:r>
      <w:r>
        <w:rPr>
          <w:spacing w:val="3"/>
          <w:sz w:val="32"/>
        </w:rPr>
        <w:t xml:space="preserve"> </w:t>
      </w:r>
      <w:r>
        <w:rPr>
          <w:sz w:val="32"/>
        </w:rPr>
        <w:t>-1</w:t>
      </w:r>
      <w:r>
        <w:rPr>
          <w:spacing w:val="-6"/>
          <w:sz w:val="32"/>
        </w:rPr>
        <w:t xml:space="preserve"> </w:t>
      </w:r>
      <w:r>
        <w:rPr>
          <w:sz w:val="32"/>
        </w:rPr>
        <w:t>is</w:t>
      </w:r>
      <w:r>
        <w:rPr>
          <w:spacing w:val="-4"/>
          <w:sz w:val="32"/>
        </w:rPr>
        <w:t xml:space="preserve"> </w:t>
      </w:r>
      <w:r>
        <w:rPr>
          <w:spacing w:val="-2"/>
          <w:sz w:val="32"/>
        </w:rPr>
        <w:t>returned.</w:t>
      </w:r>
    </w:p>
    <w:p w14:paraId="05418691">
      <w:pPr>
        <w:pStyle w:val="12"/>
        <w:numPr>
          <w:ilvl w:val="0"/>
          <w:numId w:val="6"/>
        </w:numPr>
        <w:tabs>
          <w:tab w:val="left" w:pos="1168"/>
        </w:tabs>
        <w:spacing w:before="59" w:after="0" w:line="240" w:lineRule="auto"/>
        <w:ind w:left="1168" w:right="0" w:hanging="360"/>
        <w:jc w:val="left"/>
        <w:rPr>
          <w:sz w:val="32"/>
        </w:rPr>
      </w:pPr>
      <w:r>
        <w:rPr>
          <w:sz w:val="32"/>
        </w:rPr>
        <w:t>In</w:t>
      </w:r>
      <w:r>
        <w:rPr>
          <w:spacing w:val="-5"/>
          <w:sz w:val="32"/>
        </w:rPr>
        <w:t xml:space="preserve"> </w:t>
      </w:r>
      <w:r>
        <w:rPr>
          <w:sz w:val="32"/>
        </w:rPr>
        <w:t>main(),</w:t>
      </w:r>
      <w:r>
        <w:rPr>
          <w:spacing w:val="-3"/>
          <w:sz w:val="32"/>
        </w:rPr>
        <w:t xml:space="preserve"> </w:t>
      </w:r>
      <w:r>
        <w:rPr>
          <w:sz w:val="32"/>
        </w:rPr>
        <w:t>the</w:t>
      </w:r>
      <w:r>
        <w:rPr>
          <w:spacing w:val="-8"/>
          <w:sz w:val="32"/>
        </w:rPr>
        <w:t xml:space="preserve"> </w:t>
      </w:r>
      <w:r>
        <w:rPr>
          <w:sz w:val="32"/>
        </w:rPr>
        <w:t>user</w:t>
      </w:r>
      <w:r>
        <w:rPr>
          <w:spacing w:val="-6"/>
          <w:sz w:val="32"/>
        </w:rPr>
        <w:t xml:space="preserve"> </w:t>
      </w:r>
      <w:r>
        <w:rPr>
          <w:sz w:val="32"/>
        </w:rPr>
        <w:t>enters</w:t>
      </w:r>
      <w:r>
        <w:rPr>
          <w:spacing w:val="-5"/>
          <w:sz w:val="32"/>
        </w:rPr>
        <w:t xml:space="preserve"> </w:t>
      </w:r>
      <w:r>
        <w:rPr>
          <w:sz w:val="32"/>
        </w:rPr>
        <w:t>the</w:t>
      </w:r>
      <w:r>
        <w:rPr>
          <w:spacing w:val="-7"/>
          <w:sz w:val="32"/>
        </w:rPr>
        <w:t xml:space="preserve"> </w:t>
      </w:r>
      <w:r>
        <w:rPr>
          <w:sz w:val="32"/>
        </w:rPr>
        <w:t>array</w:t>
      </w:r>
      <w:r>
        <w:rPr>
          <w:spacing w:val="-11"/>
          <w:sz w:val="32"/>
        </w:rPr>
        <w:t xml:space="preserve"> </w:t>
      </w:r>
      <w:r>
        <w:rPr>
          <w:sz w:val="32"/>
        </w:rPr>
        <w:t>and</w:t>
      </w:r>
      <w:r>
        <w:rPr>
          <w:spacing w:val="-2"/>
          <w:sz w:val="32"/>
        </w:rPr>
        <w:t xml:space="preserve"> </w:t>
      </w:r>
      <w:r>
        <w:rPr>
          <w:sz w:val="32"/>
        </w:rPr>
        <w:t>search</w:t>
      </w:r>
      <w:r>
        <w:rPr>
          <w:spacing w:val="-2"/>
          <w:sz w:val="32"/>
        </w:rPr>
        <w:t xml:space="preserve"> value.</w:t>
      </w:r>
    </w:p>
    <w:p w14:paraId="19BFD7A7">
      <w:pPr>
        <w:pStyle w:val="12"/>
        <w:numPr>
          <w:ilvl w:val="0"/>
          <w:numId w:val="6"/>
        </w:numPr>
        <w:tabs>
          <w:tab w:val="left" w:pos="1168"/>
        </w:tabs>
        <w:spacing w:before="55" w:after="0" w:line="240" w:lineRule="auto"/>
        <w:ind w:left="1168" w:right="0" w:hanging="360"/>
        <w:jc w:val="left"/>
        <w:rPr>
          <w:sz w:val="32"/>
        </w:rPr>
      </w:pPr>
      <w:r>
        <w:rPr>
          <w:sz w:val="32"/>
        </w:rPr>
        <w:t>If</w:t>
      </w:r>
      <w:r>
        <w:rPr>
          <w:spacing w:val="-9"/>
          <w:sz w:val="32"/>
        </w:rPr>
        <w:t xml:space="preserve"> </w:t>
      </w:r>
      <w:r>
        <w:rPr>
          <w:sz w:val="32"/>
        </w:rPr>
        <w:t>the</w:t>
      </w:r>
      <w:r>
        <w:rPr>
          <w:spacing w:val="-9"/>
          <w:sz w:val="32"/>
        </w:rPr>
        <w:t xml:space="preserve"> </w:t>
      </w:r>
      <w:r>
        <w:rPr>
          <w:sz w:val="32"/>
        </w:rPr>
        <w:t>array</w:t>
      </w:r>
      <w:r>
        <w:rPr>
          <w:spacing w:val="-11"/>
          <w:sz w:val="32"/>
        </w:rPr>
        <w:t xml:space="preserve"> </w:t>
      </w:r>
      <w:r>
        <w:rPr>
          <w:sz w:val="32"/>
        </w:rPr>
        <w:t>is</w:t>
      </w:r>
      <w:r>
        <w:rPr>
          <w:spacing w:val="-2"/>
          <w:sz w:val="32"/>
        </w:rPr>
        <w:t xml:space="preserve"> </w:t>
      </w:r>
      <w:r>
        <w:rPr>
          <w:sz w:val="32"/>
        </w:rPr>
        <w:t>unsorted,</w:t>
      </w:r>
      <w:r>
        <w:rPr>
          <w:spacing w:val="-9"/>
          <w:sz w:val="32"/>
        </w:rPr>
        <w:t xml:space="preserve"> </w:t>
      </w:r>
      <w:r>
        <w:rPr>
          <w:sz w:val="32"/>
        </w:rPr>
        <w:t>arr.sort()</w:t>
      </w:r>
      <w:r>
        <w:rPr>
          <w:spacing w:val="-7"/>
          <w:sz w:val="32"/>
        </w:rPr>
        <w:t xml:space="preserve"> </w:t>
      </w:r>
      <w:r>
        <w:rPr>
          <w:sz w:val="32"/>
        </w:rPr>
        <w:t>sorts</w:t>
      </w:r>
      <w:r>
        <w:rPr>
          <w:spacing w:val="-6"/>
          <w:sz w:val="32"/>
        </w:rPr>
        <w:t xml:space="preserve"> </w:t>
      </w:r>
      <w:r>
        <w:rPr>
          <w:sz w:val="32"/>
        </w:rPr>
        <w:t>it</w:t>
      </w:r>
      <w:r>
        <w:rPr>
          <w:spacing w:val="-7"/>
          <w:sz w:val="32"/>
        </w:rPr>
        <w:t xml:space="preserve"> </w:t>
      </w:r>
      <w:r>
        <w:rPr>
          <w:sz w:val="32"/>
        </w:rPr>
        <w:t>before</w:t>
      </w:r>
      <w:r>
        <w:rPr>
          <w:spacing w:val="-9"/>
          <w:sz w:val="32"/>
        </w:rPr>
        <w:t xml:space="preserve"> </w:t>
      </w:r>
      <w:r>
        <w:rPr>
          <w:sz w:val="32"/>
        </w:rPr>
        <w:t>binary</w:t>
      </w:r>
      <w:r>
        <w:rPr>
          <w:spacing w:val="-11"/>
          <w:sz w:val="32"/>
        </w:rPr>
        <w:t xml:space="preserve"> </w:t>
      </w:r>
      <w:r>
        <w:rPr>
          <w:spacing w:val="-2"/>
          <w:sz w:val="32"/>
        </w:rPr>
        <w:t>search.</w:t>
      </w:r>
    </w:p>
    <w:p w14:paraId="5B4B358C">
      <w:pPr>
        <w:pStyle w:val="12"/>
        <w:numPr>
          <w:ilvl w:val="0"/>
          <w:numId w:val="6"/>
        </w:numPr>
        <w:tabs>
          <w:tab w:val="left" w:pos="1168"/>
        </w:tabs>
        <w:spacing w:before="59" w:after="0" w:line="240" w:lineRule="auto"/>
        <w:ind w:left="1168" w:right="0" w:hanging="360"/>
        <w:jc w:val="left"/>
        <w:rPr>
          <w:sz w:val="32"/>
        </w:rPr>
      </w:pPr>
      <w:r>
        <w:rPr>
          <w:sz w:val="32"/>
        </w:rPr>
        <w:t>Finally,</w:t>
      </w:r>
      <w:r>
        <w:rPr>
          <w:spacing w:val="-11"/>
          <w:sz w:val="32"/>
        </w:rPr>
        <w:t xml:space="preserve"> </w:t>
      </w:r>
      <w:r>
        <w:rPr>
          <w:sz w:val="32"/>
        </w:rPr>
        <w:t>the</w:t>
      </w:r>
      <w:r>
        <w:rPr>
          <w:spacing w:val="-16"/>
          <w:sz w:val="32"/>
        </w:rPr>
        <w:t xml:space="preserve"> </w:t>
      </w:r>
      <w:r>
        <w:rPr>
          <w:sz w:val="32"/>
        </w:rPr>
        <w:t>program</w:t>
      </w:r>
      <w:r>
        <w:rPr>
          <w:spacing w:val="-10"/>
          <w:sz w:val="32"/>
        </w:rPr>
        <w:t xml:space="preserve"> </w:t>
      </w:r>
      <w:r>
        <w:rPr>
          <w:sz w:val="32"/>
        </w:rPr>
        <w:t>prints</w:t>
      </w:r>
      <w:r>
        <w:rPr>
          <w:spacing w:val="-10"/>
          <w:sz w:val="32"/>
        </w:rPr>
        <w:t xml:space="preserve"> </w:t>
      </w:r>
      <w:r>
        <w:rPr>
          <w:sz w:val="32"/>
        </w:rPr>
        <w:t>whether</w:t>
      </w:r>
      <w:r>
        <w:rPr>
          <w:spacing w:val="-11"/>
          <w:sz w:val="32"/>
        </w:rPr>
        <w:t xml:space="preserve"> </w:t>
      </w:r>
      <w:r>
        <w:rPr>
          <w:sz w:val="32"/>
        </w:rPr>
        <w:t>the</w:t>
      </w:r>
      <w:r>
        <w:rPr>
          <w:spacing w:val="-12"/>
          <w:sz w:val="32"/>
        </w:rPr>
        <w:t xml:space="preserve"> </w:t>
      </w:r>
      <w:r>
        <w:rPr>
          <w:sz w:val="32"/>
        </w:rPr>
        <w:t>element</w:t>
      </w:r>
      <w:r>
        <w:rPr>
          <w:spacing w:val="-8"/>
          <w:sz w:val="32"/>
        </w:rPr>
        <w:t xml:space="preserve"> </w:t>
      </w:r>
      <w:r>
        <w:rPr>
          <w:sz w:val="32"/>
        </w:rPr>
        <w:t>was</w:t>
      </w:r>
      <w:r>
        <w:rPr>
          <w:spacing w:val="-9"/>
          <w:sz w:val="32"/>
        </w:rPr>
        <w:t xml:space="preserve"> </w:t>
      </w:r>
      <w:r>
        <w:rPr>
          <w:spacing w:val="-2"/>
          <w:sz w:val="32"/>
        </w:rPr>
        <w:t>found.</w:t>
      </w:r>
    </w:p>
    <w:p w14:paraId="43E6D163">
      <w:pPr>
        <w:pStyle w:val="5"/>
        <w:spacing w:before="223"/>
        <w:ind w:left="808"/>
      </w:pPr>
      <w:r>
        <w:rPr>
          <w:spacing w:val="-2"/>
        </w:rPr>
        <w:t>Error</w:t>
      </w:r>
      <w:r>
        <w:rPr>
          <w:spacing w:val="-12"/>
        </w:rPr>
        <w:t xml:space="preserve"> </w:t>
      </w:r>
      <w:r>
        <w:rPr>
          <w:spacing w:val="-2"/>
        </w:rPr>
        <w:t>Table:</w:t>
      </w:r>
    </w:p>
    <w:p w14:paraId="75CF1F04">
      <w:pPr>
        <w:pStyle w:val="8"/>
        <w:rPr>
          <w:b/>
          <w:sz w:val="19"/>
        </w:rPr>
      </w:pPr>
    </w:p>
    <w:tbl>
      <w:tblPr>
        <w:tblStyle w:val="7"/>
        <w:tblW w:w="0" w:type="auto"/>
        <w:tblInd w:w="4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09"/>
        <w:gridCol w:w="4508"/>
      </w:tblGrid>
      <w:tr w14:paraId="77427D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</w:trPr>
        <w:tc>
          <w:tcPr>
            <w:tcW w:w="4509" w:type="dxa"/>
          </w:tcPr>
          <w:p w14:paraId="7A84D8AB">
            <w:pPr>
              <w:pStyle w:val="13"/>
              <w:spacing w:line="349" w:lineRule="exact"/>
              <w:rPr>
                <w:sz w:val="32"/>
              </w:rPr>
            </w:pPr>
            <w:r>
              <w:rPr>
                <w:spacing w:val="-4"/>
                <w:sz w:val="32"/>
              </w:rPr>
              <w:t>S.no</w:t>
            </w:r>
          </w:p>
        </w:tc>
        <w:tc>
          <w:tcPr>
            <w:tcW w:w="4508" w:type="dxa"/>
          </w:tcPr>
          <w:p w14:paraId="39C17FDA">
            <w:pPr>
              <w:pStyle w:val="13"/>
              <w:spacing w:line="349" w:lineRule="exact"/>
              <w:rPr>
                <w:sz w:val="32"/>
              </w:rPr>
            </w:pPr>
            <w:r>
              <w:rPr>
                <w:spacing w:val="-2"/>
                <w:sz w:val="32"/>
              </w:rPr>
              <w:t>Error</w:t>
            </w:r>
          </w:p>
        </w:tc>
      </w:tr>
      <w:tr w14:paraId="5A7BAA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</w:trPr>
        <w:tc>
          <w:tcPr>
            <w:tcW w:w="4509" w:type="dxa"/>
          </w:tcPr>
          <w:p w14:paraId="7DB9E779">
            <w:pPr>
              <w:pStyle w:val="13"/>
              <w:spacing w:line="349" w:lineRule="exact"/>
              <w:rPr>
                <w:sz w:val="32"/>
              </w:rPr>
            </w:pPr>
            <w:r>
              <w:rPr>
                <w:spacing w:val="-5"/>
                <w:sz w:val="32"/>
              </w:rPr>
              <w:t>1.</w:t>
            </w:r>
          </w:p>
        </w:tc>
        <w:tc>
          <w:tcPr>
            <w:tcW w:w="4508" w:type="dxa"/>
          </w:tcPr>
          <w:p w14:paraId="6E315434">
            <w:pPr>
              <w:pStyle w:val="13"/>
              <w:spacing w:line="349" w:lineRule="exact"/>
              <w:rPr>
                <w:sz w:val="32"/>
              </w:rPr>
            </w:pPr>
            <w:r>
              <w:rPr>
                <w:sz w:val="32"/>
              </w:rPr>
              <w:t>Syntax</w:t>
            </w:r>
            <w:r>
              <w:rPr>
                <w:spacing w:val="-8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Error</w:t>
            </w:r>
          </w:p>
        </w:tc>
      </w:tr>
    </w:tbl>
    <w:p w14:paraId="265BEEB0">
      <w:pPr>
        <w:pStyle w:val="13"/>
        <w:spacing w:after="0" w:line="349" w:lineRule="exact"/>
        <w:rPr>
          <w:sz w:val="32"/>
        </w:rPr>
        <w:sectPr>
          <w:pgSz w:w="11910" w:h="16840"/>
          <w:pgMar w:top="1920" w:right="992" w:bottom="280" w:left="992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68AF658C">
      <w:pPr>
        <w:pStyle w:val="2"/>
        <w:spacing w:before="53"/>
        <w:ind w:right="670"/>
      </w:pPr>
      <w:r>
        <w:rPr>
          <w:spacing w:val="-2"/>
        </w:rPr>
        <w:t>WEEK-</w:t>
      </w:r>
      <w:r>
        <w:rPr>
          <w:spacing w:val="-10"/>
        </w:rPr>
        <w:t>3</w:t>
      </w:r>
    </w:p>
    <w:p w14:paraId="04CD5EBA">
      <w:pPr>
        <w:pStyle w:val="8"/>
        <w:spacing w:before="640"/>
        <w:rPr>
          <w:rFonts w:ascii="Arial MT"/>
          <w:sz w:val="56"/>
        </w:rPr>
      </w:pPr>
    </w:p>
    <w:p w14:paraId="5C3C5DF2">
      <w:pPr>
        <w:pStyle w:val="12"/>
        <w:numPr>
          <w:ilvl w:val="0"/>
          <w:numId w:val="7"/>
        </w:numPr>
        <w:tabs>
          <w:tab w:val="left" w:pos="296"/>
        </w:tabs>
        <w:spacing w:before="0" w:after="0" w:line="242" w:lineRule="auto"/>
        <w:ind w:left="23" w:right="398" w:firstLine="0"/>
        <w:jc w:val="left"/>
        <w:rPr>
          <w:sz w:val="32"/>
        </w:rPr>
      </w:pPr>
      <w:r>
        <w:rPr>
          <w:sz w:val="32"/>
        </w:rPr>
        <w:t>Write</w:t>
      </w:r>
      <w:r>
        <w:rPr>
          <w:spacing w:val="-8"/>
          <w:sz w:val="32"/>
        </w:rPr>
        <w:t xml:space="preserve"> </w:t>
      </w:r>
      <w:r>
        <w:rPr>
          <w:sz w:val="32"/>
        </w:rPr>
        <w:t>a</w:t>
      </w:r>
      <w:r>
        <w:rPr>
          <w:spacing w:val="-4"/>
          <w:sz w:val="32"/>
        </w:rPr>
        <w:t xml:space="preserve"> </w:t>
      </w:r>
      <w:r>
        <w:rPr>
          <w:sz w:val="32"/>
        </w:rPr>
        <w:t>Python</w:t>
      </w:r>
      <w:r>
        <w:rPr>
          <w:spacing w:val="-6"/>
          <w:sz w:val="32"/>
        </w:rPr>
        <w:t xml:space="preserve"> </w:t>
      </w:r>
      <w:r>
        <w:rPr>
          <w:sz w:val="32"/>
        </w:rPr>
        <w:t>Program</w:t>
      </w:r>
      <w:r>
        <w:rPr>
          <w:spacing w:val="-5"/>
          <w:sz w:val="32"/>
        </w:rPr>
        <w:t xml:space="preserve"> </w:t>
      </w:r>
      <w:r>
        <w:rPr>
          <w:sz w:val="32"/>
        </w:rPr>
        <w:t>to</w:t>
      </w:r>
      <w:r>
        <w:rPr>
          <w:spacing w:val="-6"/>
          <w:sz w:val="32"/>
        </w:rPr>
        <w:t xml:space="preserve"> </w:t>
      </w:r>
      <w:r>
        <w:rPr>
          <w:sz w:val="32"/>
        </w:rPr>
        <w:t xml:space="preserve">implement </w:t>
      </w:r>
      <w:r>
        <w:rPr>
          <w:sz w:val="32"/>
          <w:u w:val="single"/>
        </w:rPr>
        <w:t>Bubble-Sort</w:t>
      </w:r>
      <w:r>
        <w:rPr>
          <w:sz w:val="32"/>
        </w:rPr>
        <w:t>,</w:t>
      </w:r>
      <w:r>
        <w:rPr>
          <w:spacing w:val="-4"/>
          <w:sz w:val="32"/>
        </w:rPr>
        <w:t xml:space="preserve"> </w:t>
      </w:r>
      <w:r>
        <w:rPr>
          <w:sz w:val="32"/>
        </w:rPr>
        <w:t>where</w:t>
      </w:r>
      <w:r>
        <w:rPr>
          <w:spacing w:val="-8"/>
          <w:sz w:val="32"/>
        </w:rPr>
        <w:t xml:space="preserve"> </w:t>
      </w:r>
      <w:r>
        <w:rPr>
          <w:sz w:val="32"/>
        </w:rPr>
        <w:t>the</w:t>
      </w:r>
      <w:r>
        <w:rPr>
          <w:spacing w:val="-4"/>
          <w:sz w:val="32"/>
        </w:rPr>
        <w:t xml:space="preserve"> </w:t>
      </w:r>
      <w:r>
        <w:rPr>
          <w:sz w:val="32"/>
        </w:rPr>
        <w:t>Input Elements are taken by the User.</w:t>
      </w:r>
    </w:p>
    <w:p w14:paraId="0A45AEA7">
      <w:pPr>
        <w:pStyle w:val="8"/>
        <w:spacing w:before="269"/>
      </w:pPr>
    </w:p>
    <w:p w14:paraId="0BF49746">
      <w:pPr>
        <w:pStyle w:val="3"/>
      </w:pPr>
      <w:r>
        <w:rPr>
          <w:color w:val="0D2841"/>
        </w:rPr>
        <w:t>Input</w:t>
      </w:r>
      <w:r>
        <w:rPr>
          <w:color w:val="0D2841"/>
          <w:spacing w:val="-9"/>
        </w:rPr>
        <w:t xml:space="preserve"> </w:t>
      </w:r>
      <w:r>
        <w:rPr>
          <w:color w:val="0D2841"/>
        </w:rPr>
        <w:t>code:</w:t>
      </w:r>
      <w:r>
        <w:rPr>
          <w:color w:val="0D2841"/>
          <w:spacing w:val="-4"/>
        </w:rPr>
        <w:t xml:space="preserve"> </w:t>
      </w:r>
      <w:r>
        <w:rPr>
          <w:color w:val="0D2841"/>
          <w:spacing w:val="-10"/>
        </w:rPr>
        <w:t>-</w:t>
      </w:r>
    </w:p>
    <w:p w14:paraId="22C1E65D">
      <w:pPr>
        <w:spacing w:before="79"/>
        <w:ind w:left="23" w:right="0" w:firstLine="0"/>
        <w:jc w:val="left"/>
        <w:rPr>
          <w:sz w:val="28"/>
        </w:rPr>
      </w:pPr>
      <w:r>
        <w:rPr>
          <w:sz w:val="28"/>
        </w:rPr>
        <w:t>#Bubble</w:t>
      </w:r>
      <w:r>
        <w:rPr>
          <w:spacing w:val="-10"/>
          <w:sz w:val="28"/>
        </w:rPr>
        <w:t xml:space="preserve"> </w:t>
      </w:r>
      <w:r>
        <w:rPr>
          <w:spacing w:val="-4"/>
          <w:sz w:val="28"/>
        </w:rPr>
        <w:t>Sort</w:t>
      </w:r>
    </w:p>
    <w:p w14:paraId="3850F413">
      <w:pPr>
        <w:pStyle w:val="8"/>
        <w:spacing w:before="53"/>
        <w:rPr>
          <w:sz w:val="28"/>
        </w:rPr>
      </w:pPr>
    </w:p>
    <w:p w14:paraId="5E88575E">
      <w:pPr>
        <w:spacing w:before="0"/>
        <w:ind w:left="23" w:right="0" w:firstLine="0"/>
        <w:jc w:val="left"/>
        <w:rPr>
          <w:sz w:val="28"/>
        </w:rPr>
      </w:pPr>
      <w:r>
        <w:rPr>
          <w:sz w:val="28"/>
        </w:rPr>
        <w:t>def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bubbleSort(arr):</w:t>
      </w:r>
    </w:p>
    <w:p w14:paraId="42432ACD">
      <w:pPr>
        <w:spacing w:before="292"/>
        <w:ind w:left="95" w:right="0" w:firstLine="0"/>
        <w:jc w:val="left"/>
        <w:rPr>
          <w:sz w:val="28"/>
        </w:rPr>
      </w:pPr>
      <w:r>
        <w:rPr>
          <w:sz w:val="28"/>
        </w:rPr>
        <w:t>n</w:t>
      </w:r>
      <w:r>
        <w:rPr>
          <w:spacing w:val="-5"/>
          <w:sz w:val="28"/>
        </w:rPr>
        <w:t xml:space="preserve"> </w:t>
      </w:r>
      <w:r>
        <w:rPr>
          <w:sz w:val="28"/>
        </w:rPr>
        <w:t>=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len(arr)</w:t>
      </w:r>
    </w:p>
    <w:p w14:paraId="40FB2773">
      <w:pPr>
        <w:spacing w:before="297"/>
        <w:ind w:left="23" w:right="0" w:firstLine="0"/>
        <w:jc w:val="left"/>
        <w:rPr>
          <w:rFonts w:ascii="Consolas"/>
          <w:sz w:val="28"/>
        </w:rPr>
      </w:pPr>
      <w:r>
        <w:rPr>
          <w:rFonts w:ascii="Consolas"/>
          <w:sz w:val="28"/>
        </w:rPr>
        <w:t>for</w:t>
      </w:r>
      <w:r>
        <w:rPr>
          <w:rFonts w:ascii="Consolas"/>
          <w:spacing w:val="-4"/>
          <w:sz w:val="28"/>
        </w:rPr>
        <w:t xml:space="preserve"> </w:t>
      </w:r>
      <w:r>
        <w:rPr>
          <w:rFonts w:ascii="Consolas"/>
          <w:sz w:val="28"/>
        </w:rPr>
        <w:t>i</w:t>
      </w:r>
      <w:r>
        <w:rPr>
          <w:rFonts w:ascii="Consolas"/>
          <w:spacing w:val="-3"/>
          <w:sz w:val="28"/>
        </w:rPr>
        <w:t xml:space="preserve"> </w:t>
      </w:r>
      <w:r>
        <w:rPr>
          <w:rFonts w:ascii="Consolas"/>
          <w:sz w:val="28"/>
        </w:rPr>
        <w:t>in</w:t>
      </w:r>
      <w:r>
        <w:rPr>
          <w:rFonts w:ascii="Consolas"/>
          <w:spacing w:val="-3"/>
          <w:sz w:val="28"/>
        </w:rPr>
        <w:t xml:space="preserve"> </w:t>
      </w:r>
      <w:r>
        <w:rPr>
          <w:rFonts w:ascii="Consolas"/>
          <w:spacing w:val="-2"/>
          <w:sz w:val="28"/>
        </w:rPr>
        <w:t>range(n):</w:t>
      </w:r>
    </w:p>
    <w:p w14:paraId="3428BBEA">
      <w:pPr>
        <w:spacing w:before="56"/>
        <w:ind w:left="638" w:right="0" w:firstLine="0"/>
        <w:jc w:val="left"/>
        <w:rPr>
          <w:rFonts w:ascii="Consolas"/>
          <w:sz w:val="28"/>
        </w:rPr>
      </w:pPr>
      <w:r>
        <w:rPr>
          <w:rFonts w:ascii="Consolas"/>
          <w:sz w:val="28"/>
        </w:rPr>
        <w:t>for</w:t>
      </w:r>
      <w:r>
        <w:rPr>
          <w:rFonts w:ascii="Consolas"/>
          <w:spacing w:val="-4"/>
          <w:sz w:val="28"/>
        </w:rPr>
        <w:t xml:space="preserve"> </w:t>
      </w:r>
      <w:r>
        <w:rPr>
          <w:rFonts w:ascii="Consolas"/>
          <w:sz w:val="28"/>
        </w:rPr>
        <w:t>j</w:t>
      </w:r>
      <w:r>
        <w:rPr>
          <w:rFonts w:ascii="Consolas"/>
          <w:spacing w:val="-3"/>
          <w:sz w:val="28"/>
        </w:rPr>
        <w:t xml:space="preserve"> </w:t>
      </w:r>
      <w:r>
        <w:rPr>
          <w:rFonts w:ascii="Consolas"/>
          <w:sz w:val="28"/>
        </w:rPr>
        <w:t>in</w:t>
      </w:r>
      <w:r>
        <w:rPr>
          <w:rFonts w:ascii="Consolas"/>
          <w:spacing w:val="-4"/>
          <w:sz w:val="28"/>
        </w:rPr>
        <w:t xml:space="preserve"> </w:t>
      </w:r>
      <w:r>
        <w:rPr>
          <w:rFonts w:ascii="Consolas"/>
          <w:sz w:val="28"/>
        </w:rPr>
        <w:t>range(0,</w:t>
      </w:r>
      <w:r>
        <w:rPr>
          <w:rFonts w:ascii="Consolas"/>
          <w:spacing w:val="1"/>
          <w:sz w:val="28"/>
        </w:rPr>
        <w:t xml:space="preserve"> </w:t>
      </w:r>
      <w:r>
        <w:rPr>
          <w:rFonts w:ascii="Consolas"/>
          <w:sz w:val="28"/>
        </w:rPr>
        <w:t>n</w:t>
      </w:r>
      <w:r>
        <w:rPr>
          <w:rFonts w:ascii="Consolas"/>
          <w:spacing w:val="-3"/>
          <w:sz w:val="28"/>
        </w:rPr>
        <w:t xml:space="preserve"> </w:t>
      </w:r>
      <w:r>
        <w:rPr>
          <w:rFonts w:ascii="Consolas"/>
          <w:sz w:val="28"/>
        </w:rPr>
        <w:t>-</w:t>
      </w:r>
      <w:r>
        <w:rPr>
          <w:rFonts w:ascii="Consolas"/>
          <w:spacing w:val="-3"/>
          <w:sz w:val="28"/>
        </w:rPr>
        <w:t xml:space="preserve"> </w:t>
      </w:r>
      <w:r>
        <w:rPr>
          <w:rFonts w:ascii="Consolas"/>
          <w:sz w:val="28"/>
        </w:rPr>
        <w:t>i</w:t>
      </w:r>
      <w:r>
        <w:rPr>
          <w:rFonts w:ascii="Consolas"/>
          <w:spacing w:val="-4"/>
          <w:sz w:val="28"/>
        </w:rPr>
        <w:t xml:space="preserve"> </w:t>
      </w:r>
      <w:r>
        <w:rPr>
          <w:rFonts w:ascii="Consolas"/>
          <w:sz w:val="28"/>
        </w:rPr>
        <w:t>-</w:t>
      </w:r>
      <w:r>
        <w:rPr>
          <w:rFonts w:ascii="Consolas"/>
          <w:spacing w:val="-3"/>
          <w:sz w:val="28"/>
        </w:rPr>
        <w:t xml:space="preserve"> </w:t>
      </w:r>
      <w:r>
        <w:rPr>
          <w:rFonts w:ascii="Consolas"/>
          <w:spacing w:val="-5"/>
          <w:sz w:val="28"/>
        </w:rPr>
        <w:t>1):</w:t>
      </w:r>
    </w:p>
    <w:p w14:paraId="47287AFD">
      <w:pPr>
        <w:pStyle w:val="8"/>
        <w:spacing w:before="204"/>
        <w:rPr>
          <w:rFonts w:ascii="Consolas"/>
          <w:sz w:val="28"/>
        </w:rPr>
      </w:pPr>
    </w:p>
    <w:p w14:paraId="0E7FA2B5">
      <w:pPr>
        <w:spacing w:before="0"/>
        <w:ind w:left="0" w:right="3361" w:firstLine="0"/>
        <w:jc w:val="center"/>
        <w:rPr>
          <w:rFonts w:ascii="Consolas"/>
          <w:sz w:val="28"/>
        </w:rPr>
      </w:pPr>
      <w:r>
        <w:rPr>
          <w:rFonts w:ascii="Consolas"/>
          <w:sz w:val="28"/>
        </w:rPr>
        <w:t>if</w:t>
      </w:r>
      <w:r>
        <w:rPr>
          <w:rFonts w:ascii="Consolas"/>
          <w:spacing w:val="-4"/>
          <w:sz w:val="28"/>
        </w:rPr>
        <w:t xml:space="preserve"> </w:t>
      </w:r>
      <w:r>
        <w:rPr>
          <w:rFonts w:ascii="Consolas"/>
          <w:sz w:val="28"/>
        </w:rPr>
        <w:t>arr[j]</w:t>
      </w:r>
      <w:r>
        <w:rPr>
          <w:rFonts w:ascii="Consolas"/>
          <w:spacing w:val="-4"/>
          <w:sz w:val="28"/>
        </w:rPr>
        <w:t xml:space="preserve"> </w:t>
      </w:r>
      <w:r>
        <w:rPr>
          <w:rFonts w:ascii="Consolas"/>
          <w:sz w:val="28"/>
        </w:rPr>
        <w:t>&gt;</w:t>
      </w:r>
      <w:r>
        <w:rPr>
          <w:rFonts w:ascii="Consolas"/>
          <w:spacing w:val="-4"/>
          <w:sz w:val="28"/>
        </w:rPr>
        <w:t xml:space="preserve"> </w:t>
      </w:r>
      <w:r>
        <w:rPr>
          <w:rFonts w:ascii="Consolas"/>
          <w:sz w:val="28"/>
        </w:rPr>
        <w:t>arr[j</w:t>
      </w:r>
      <w:r>
        <w:rPr>
          <w:rFonts w:ascii="Consolas"/>
          <w:spacing w:val="-4"/>
          <w:sz w:val="28"/>
        </w:rPr>
        <w:t xml:space="preserve"> </w:t>
      </w:r>
      <w:r>
        <w:rPr>
          <w:rFonts w:ascii="Consolas"/>
          <w:sz w:val="28"/>
        </w:rPr>
        <w:t>+</w:t>
      </w:r>
      <w:r>
        <w:rPr>
          <w:rFonts w:ascii="Consolas"/>
          <w:spacing w:val="-4"/>
          <w:sz w:val="28"/>
        </w:rPr>
        <w:t xml:space="preserve"> </w:t>
      </w:r>
      <w:r>
        <w:rPr>
          <w:rFonts w:ascii="Consolas"/>
          <w:spacing w:val="-5"/>
          <w:sz w:val="28"/>
        </w:rPr>
        <w:t>1]:</w:t>
      </w:r>
    </w:p>
    <w:p w14:paraId="4C2193AC">
      <w:pPr>
        <w:spacing w:before="51"/>
        <w:ind w:left="998" w:right="670" w:firstLine="0"/>
        <w:jc w:val="center"/>
        <w:rPr>
          <w:rFonts w:ascii="Consolas"/>
          <w:sz w:val="28"/>
        </w:rPr>
      </w:pPr>
      <w:r>
        <w:rPr>
          <w:rFonts w:ascii="Consolas"/>
          <w:sz w:val="28"/>
        </w:rPr>
        <w:t>arr[j],</w:t>
      </w:r>
      <w:r>
        <w:rPr>
          <w:rFonts w:ascii="Consolas"/>
          <w:spacing w:val="-5"/>
          <w:sz w:val="28"/>
        </w:rPr>
        <w:t xml:space="preserve"> </w:t>
      </w:r>
      <w:r>
        <w:rPr>
          <w:rFonts w:ascii="Consolas"/>
          <w:sz w:val="28"/>
        </w:rPr>
        <w:t>arr[j</w:t>
      </w:r>
      <w:r>
        <w:rPr>
          <w:rFonts w:ascii="Consolas"/>
          <w:spacing w:val="-4"/>
          <w:sz w:val="28"/>
        </w:rPr>
        <w:t xml:space="preserve"> </w:t>
      </w:r>
      <w:r>
        <w:rPr>
          <w:rFonts w:ascii="Consolas"/>
          <w:sz w:val="28"/>
        </w:rPr>
        <w:t>+</w:t>
      </w:r>
      <w:r>
        <w:rPr>
          <w:rFonts w:ascii="Consolas"/>
          <w:spacing w:val="-4"/>
          <w:sz w:val="28"/>
        </w:rPr>
        <w:t xml:space="preserve"> </w:t>
      </w:r>
      <w:r>
        <w:rPr>
          <w:rFonts w:ascii="Consolas"/>
          <w:sz w:val="28"/>
        </w:rPr>
        <w:t>1]</w:t>
      </w:r>
      <w:r>
        <w:rPr>
          <w:rFonts w:ascii="Consolas"/>
          <w:spacing w:val="-1"/>
          <w:sz w:val="28"/>
        </w:rPr>
        <w:t xml:space="preserve"> </w:t>
      </w:r>
      <w:r>
        <w:rPr>
          <w:rFonts w:ascii="Consolas"/>
          <w:sz w:val="28"/>
        </w:rPr>
        <w:t>=</w:t>
      </w:r>
      <w:r>
        <w:rPr>
          <w:rFonts w:ascii="Consolas"/>
          <w:spacing w:val="-4"/>
          <w:sz w:val="28"/>
        </w:rPr>
        <w:t xml:space="preserve"> </w:t>
      </w:r>
      <w:r>
        <w:rPr>
          <w:rFonts w:ascii="Consolas"/>
          <w:sz w:val="28"/>
        </w:rPr>
        <w:t>arr[j</w:t>
      </w:r>
      <w:r>
        <w:rPr>
          <w:rFonts w:ascii="Consolas"/>
          <w:spacing w:val="-4"/>
          <w:sz w:val="28"/>
        </w:rPr>
        <w:t xml:space="preserve"> </w:t>
      </w:r>
      <w:r>
        <w:rPr>
          <w:rFonts w:ascii="Consolas"/>
          <w:sz w:val="28"/>
        </w:rPr>
        <w:t>+</w:t>
      </w:r>
      <w:r>
        <w:rPr>
          <w:rFonts w:ascii="Consolas"/>
          <w:spacing w:val="-5"/>
          <w:sz w:val="28"/>
        </w:rPr>
        <w:t xml:space="preserve"> </w:t>
      </w:r>
      <w:r>
        <w:rPr>
          <w:rFonts w:ascii="Consolas"/>
          <w:sz w:val="28"/>
        </w:rPr>
        <w:t>1],</w:t>
      </w:r>
      <w:r>
        <w:rPr>
          <w:rFonts w:ascii="Consolas"/>
          <w:spacing w:val="-4"/>
          <w:sz w:val="28"/>
        </w:rPr>
        <w:t xml:space="preserve"> </w:t>
      </w:r>
      <w:r>
        <w:rPr>
          <w:rFonts w:ascii="Consolas"/>
          <w:spacing w:val="-2"/>
          <w:sz w:val="28"/>
        </w:rPr>
        <w:t>arr[j]</w:t>
      </w:r>
    </w:p>
    <w:p w14:paraId="3B44B47E">
      <w:pPr>
        <w:spacing w:before="57"/>
        <w:ind w:left="23" w:right="0" w:firstLine="0"/>
        <w:jc w:val="left"/>
        <w:rPr>
          <w:rFonts w:ascii="Consolas"/>
          <w:sz w:val="28"/>
        </w:rPr>
      </w:pPr>
      <w:r>
        <w:rPr>
          <w:rFonts w:ascii="Consolas"/>
          <w:sz w:val="28"/>
        </w:rPr>
        <w:t>return</w:t>
      </w:r>
      <w:r>
        <w:rPr>
          <w:rFonts w:ascii="Consolas"/>
          <w:spacing w:val="-10"/>
          <w:sz w:val="28"/>
        </w:rPr>
        <w:t xml:space="preserve"> </w:t>
      </w:r>
      <w:r>
        <w:rPr>
          <w:rFonts w:ascii="Consolas"/>
          <w:spacing w:val="-5"/>
          <w:sz w:val="28"/>
        </w:rPr>
        <w:t>arr</w:t>
      </w:r>
    </w:p>
    <w:p w14:paraId="38600578">
      <w:pPr>
        <w:spacing w:before="47"/>
        <w:ind w:left="23" w:right="0" w:firstLine="0"/>
        <w:jc w:val="left"/>
        <w:rPr>
          <w:sz w:val="28"/>
        </w:rPr>
      </w:pPr>
      <w:r>
        <w:rPr>
          <w:sz w:val="28"/>
        </w:rPr>
        <w:t>#INPUT</w:t>
      </w:r>
      <w:r>
        <w:rPr>
          <w:spacing w:val="-7"/>
          <w:sz w:val="28"/>
        </w:rPr>
        <w:t xml:space="preserve"> </w:t>
      </w:r>
      <w:r>
        <w:rPr>
          <w:sz w:val="28"/>
        </w:rPr>
        <w:t>FROM</w:t>
      </w:r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>USER</w:t>
      </w:r>
    </w:p>
    <w:p w14:paraId="6F130F59">
      <w:pPr>
        <w:spacing w:before="293"/>
        <w:ind w:left="23" w:right="0" w:firstLine="0"/>
        <w:jc w:val="left"/>
        <w:rPr>
          <w:sz w:val="28"/>
        </w:rPr>
      </w:pPr>
      <w:r>
        <w:rPr>
          <w:sz w:val="28"/>
        </w:rPr>
        <w:t>arr</w:t>
      </w:r>
      <w:r>
        <w:rPr>
          <w:spacing w:val="-3"/>
          <w:sz w:val="28"/>
        </w:rPr>
        <w:t xml:space="preserve"> </w:t>
      </w:r>
      <w:r>
        <w:rPr>
          <w:sz w:val="28"/>
        </w:rPr>
        <w:t>=</w:t>
      </w:r>
      <w:r>
        <w:rPr>
          <w:spacing w:val="-1"/>
          <w:sz w:val="28"/>
        </w:rPr>
        <w:t xml:space="preserve"> </w:t>
      </w:r>
      <w:r>
        <w:rPr>
          <w:sz w:val="28"/>
        </w:rPr>
        <w:t>[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]</w:t>
      </w:r>
    </w:p>
    <w:p w14:paraId="09FFB64A">
      <w:pPr>
        <w:spacing w:before="293" w:line="458" w:lineRule="auto"/>
        <w:ind w:left="23" w:right="4973" w:firstLine="0"/>
        <w:jc w:val="left"/>
        <w:rPr>
          <w:sz w:val="28"/>
        </w:rPr>
      </w:pPr>
      <w:r>
        <w:rPr>
          <w:sz w:val="28"/>
        </w:rPr>
        <w:t>n</w:t>
      </w:r>
      <w:r>
        <w:rPr>
          <w:spacing w:val="-10"/>
          <w:sz w:val="28"/>
        </w:rPr>
        <w:t xml:space="preserve"> </w:t>
      </w:r>
      <w:r>
        <w:rPr>
          <w:sz w:val="28"/>
        </w:rPr>
        <w:t>=</w:t>
      </w:r>
      <w:r>
        <w:rPr>
          <w:spacing w:val="-5"/>
          <w:sz w:val="28"/>
        </w:rPr>
        <w:t xml:space="preserve"> </w:t>
      </w:r>
      <w:r>
        <w:rPr>
          <w:sz w:val="28"/>
        </w:rPr>
        <w:t>int(input("Enter</w:t>
      </w:r>
      <w:r>
        <w:rPr>
          <w:spacing w:val="-7"/>
          <w:sz w:val="28"/>
        </w:rPr>
        <w:t xml:space="preserve"> </w:t>
      </w:r>
      <w:r>
        <w:rPr>
          <w:sz w:val="28"/>
        </w:rPr>
        <w:t>size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12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list:</w:t>
      </w:r>
      <w:r>
        <w:rPr>
          <w:spacing w:val="-11"/>
          <w:sz w:val="28"/>
        </w:rPr>
        <w:t xml:space="preserve"> </w:t>
      </w:r>
      <w:r>
        <w:rPr>
          <w:sz w:val="28"/>
        </w:rPr>
        <w:t>")) print("Enter the elements:")</w:t>
      </w:r>
    </w:p>
    <w:p w14:paraId="1B97E12C">
      <w:pPr>
        <w:spacing w:before="0" w:line="458" w:lineRule="auto"/>
        <w:ind w:left="445" w:right="4973" w:hanging="423"/>
        <w:jc w:val="left"/>
        <w:rPr>
          <w:sz w:val="28"/>
        </w:rPr>
      </w:pPr>
      <w:r>
        <w:rPr>
          <w:sz w:val="28"/>
        </w:rPr>
        <w:t xml:space="preserve">for i in range(n): </w:t>
      </w:r>
      <w:r>
        <w:rPr>
          <w:spacing w:val="-2"/>
          <w:sz w:val="28"/>
        </w:rPr>
        <w:t>arr.append(int(input()))</w:t>
      </w:r>
    </w:p>
    <w:p w14:paraId="253E9303">
      <w:pPr>
        <w:spacing w:before="0" w:line="321" w:lineRule="exact"/>
        <w:ind w:left="23" w:right="0" w:firstLine="0"/>
        <w:jc w:val="left"/>
        <w:rPr>
          <w:sz w:val="28"/>
        </w:rPr>
      </w:pPr>
      <w:r>
        <w:rPr>
          <w:sz w:val="28"/>
        </w:rPr>
        <w:t>print("Sorted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array:")</w:t>
      </w:r>
    </w:p>
    <w:p w14:paraId="20378830">
      <w:pPr>
        <w:spacing w:after="0" w:line="321" w:lineRule="exact"/>
        <w:jc w:val="left"/>
        <w:rPr>
          <w:sz w:val="28"/>
        </w:rPr>
        <w:sectPr>
          <w:pgSz w:w="12240" w:h="15840"/>
          <w:pgMar w:top="1380" w:right="1417" w:bottom="280" w:left="1417" w:header="720" w:footer="720" w:gutter="0"/>
          <w:cols w:space="720" w:num="1"/>
        </w:sectPr>
      </w:pPr>
    </w:p>
    <w:p w14:paraId="3D6A662E">
      <w:pPr>
        <w:spacing w:before="73"/>
        <w:ind w:left="23" w:right="0" w:firstLine="0"/>
        <w:jc w:val="left"/>
        <w:rPr>
          <w:sz w:val="28"/>
        </w:rPr>
      </w:pPr>
      <w:r>
        <w:rPr>
          <w:spacing w:val="-2"/>
          <w:sz w:val="28"/>
        </w:rPr>
        <w:t>print(bubbleSort(arr))</w:t>
      </w:r>
    </w:p>
    <w:p w14:paraId="67197E55">
      <w:pPr>
        <w:pStyle w:val="3"/>
        <w:spacing w:before="286"/>
      </w:pPr>
      <w:r>
        <w:rPr>
          <w:color w:val="0D2841"/>
        </w:rPr>
        <w:t>Output</w:t>
      </w:r>
      <w:r>
        <w:rPr>
          <w:color w:val="0D2841"/>
          <w:spacing w:val="-10"/>
        </w:rPr>
        <w:t xml:space="preserve"> </w:t>
      </w:r>
      <w:r>
        <w:rPr>
          <w:color w:val="0D2841"/>
        </w:rPr>
        <w:t>:</w:t>
      </w:r>
      <w:r>
        <w:rPr>
          <w:color w:val="0D2841"/>
          <w:spacing w:val="-2"/>
        </w:rPr>
        <w:t xml:space="preserve"> </w:t>
      </w:r>
      <w:r>
        <w:rPr>
          <w:color w:val="0D2841"/>
          <w:spacing w:val="-10"/>
        </w:rPr>
        <w:t>-</w:t>
      </w:r>
    </w:p>
    <w:p w14:paraId="41704C50">
      <w:pPr>
        <w:spacing w:before="84" w:line="422" w:lineRule="auto"/>
        <w:ind w:left="23" w:right="6756" w:firstLine="0"/>
        <w:jc w:val="left"/>
        <w:rPr>
          <w:sz w:val="24"/>
        </w:rPr>
      </w:pPr>
      <w:r>
        <w:rPr>
          <w:sz w:val="24"/>
        </w:rPr>
        <w:t>Enter</w:t>
      </w:r>
      <w:r>
        <w:rPr>
          <w:spacing w:val="-6"/>
          <w:sz w:val="24"/>
        </w:rPr>
        <w:t xml:space="preserve"> </w:t>
      </w:r>
      <w:r>
        <w:rPr>
          <w:sz w:val="24"/>
        </w:rPr>
        <w:t>size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list:</w:t>
      </w:r>
      <w:r>
        <w:rPr>
          <w:spacing w:val="-7"/>
          <w:sz w:val="24"/>
        </w:rPr>
        <w:t xml:space="preserve"> </w:t>
      </w:r>
      <w:r>
        <w:rPr>
          <w:sz w:val="24"/>
        </w:rPr>
        <w:t>5 Enter the elements:</w:t>
      </w:r>
    </w:p>
    <w:p w14:paraId="4AD92CC0">
      <w:pPr>
        <w:spacing w:before="0" w:line="269" w:lineRule="exact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1</w:t>
      </w:r>
    </w:p>
    <w:p w14:paraId="0485E580">
      <w:pPr>
        <w:spacing w:before="204"/>
        <w:ind w:left="23" w:right="0" w:firstLine="0"/>
        <w:jc w:val="left"/>
        <w:rPr>
          <w:sz w:val="24"/>
        </w:rPr>
      </w:pPr>
      <w:r>
        <w:rPr>
          <w:spacing w:val="-5"/>
          <w:sz w:val="24"/>
        </w:rPr>
        <w:t>15</w:t>
      </w:r>
    </w:p>
    <w:p w14:paraId="4070E769">
      <w:pPr>
        <w:spacing w:before="204"/>
        <w:ind w:left="23" w:right="0" w:firstLine="0"/>
        <w:jc w:val="left"/>
        <w:rPr>
          <w:sz w:val="24"/>
        </w:rPr>
      </w:pPr>
      <w:r>
        <w:rPr>
          <w:spacing w:val="-5"/>
          <w:sz w:val="24"/>
        </w:rPr>
        <w:t>23</w:t>
      </w:r>
    </w:p>
    <w:p w14:paraId="2DBD9063">
      <w:pPr>
        <w:spacing w:before="204"/>
        <w:ind w:left="23" w:right="0" w:firstLine="0"/>
        <w:jc w:val="left"/>
        <w:rPr>
          <w:sz w:val="24"/>
        </w:rPr>
      </w:pPr>
      <w:r>
        <w:rPr>
          <w:spacing w:val="-5"/>
          <w:sz w:val="24"/>
        </w:rPr>
        <w:t>12</w:t>
      </w:r>
    </w:p>
    <w:p w14:paraId="5D44331B">
      <w:pPr>
        <w:spacing w:before="204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5</w:t>
      </w:r>
    </w:p>
    <w:p w14:paraId="5DD03BA6">
      <w:pPr>
        <w:spacing w:before="210"/>
        <w:ind w:left="23" w:right="0" w:firstLine="0"/>
        <w:jc w:val="left"/>
        <w:rPr>
          <w:sz w:val="24"/>
        </w:rPr>
      </w:pPr>
      <w:r>
        <w:rPr>
          <w:sz w:val="24"/>
        </w:rPr>
        <w:t xml:space="preserve">Sorted </w:t>
      </w:r>
      <w:r>
        <w:rPr>
          <w:spacing w:val="-2"/>
          <w:sz w:val="24"/>
        </w:rPr>
        <w:t>array:</w:t>
      </w:r>
    </w:p>
    <w:p w14:paraId="58DA4E3C">
      <w:pPr>
        <w:spacing w:before="204"/>
        <w:ind w:left="23" w:right="0" w:firstLine="0"/>
        <w:jc w:val="left"/>
        <w:rPr>
          <w:sz w:val="24"/>
        </w:rPr>
      </w:pPr>
      <w:r>
        <w:rPr>
          <w:color w:val="0D2841"/>
          <w:sz w:val="24"/>
        </w:rPr>
        <w:t>[1, 5,</w:t>
      </w:r>
      <w:r>
        <w:rPr>
          <w:color w:val="0D2841"/>
          <w:spacing w:val="1"/>
          <w:sz w:val="24"/>
        </w:rPr>
        <w:t xml:space="preserve"> </w:t>
      </w:r>
      <w:r>
        <w:rPr>
          <w:color w:val="0D2841"/>
          <w:sz w:val="24"/>
        </w:rPr>
        <w:t>12, 15,</w:t>
      </w:r>
      <w:r>
        <w:rPr>
          <w:color w:val="0D2841"/>
          <w:spacing w:val="1"/>
          <w:sz w:val="24"/>
        </w:rPr>
        <w:t xml:space="preserve"> </w:t>
      </w:r>
      <w:r>
        <w:rPr>
          <w:color w:val="0D2841"/>
          <w:spacing w:val="-5"/>
          <w:sz w:val="24"/>
        </w:rPr>
        <w:t>23]</w:t>
      </w:r>
    </w:p>
    <w:p w14:paraId="03A40DAA">
      <w:pPr>
        <w:pStyle w:val="4"/>
        <w:spacing w:before="202"/>
        <w:rPr>
          <w:u w:val="none"/>
        </w:rPr>
      </w:pPr>
      <w:r>
        <w:rPr>
          <w:u w:val="single"/>
        </w:rPr>
        <w:t>Negative</w:t>
      </w:r>
      <w:r>
        <w:rPr>
          <w:spacing w:val="-1"/>
          <w:u w:val="single"/>
        </w:rPr>
        <w:t xml:space="preserve"> </w:t>
      </w:r>
      <w:r>
        <w:rPr>
          <w:u w:val="single"/>
        </w:rPr>
        <w:t>Output:</w:t>
      </w:r>
      <w:r>
        <w:rPr>
          <w:spacing w:val="1"/>
          <w:u w:val="single"/>
        </w:rPr>
        <w:t xml:space="preserve"> </w:t>
      </w:r>
      <w:r>
        <w:rPr>
          <w:spacing w:val="-10"/>
          <w:u w:val="single"/>
        </w:rPr>
        <w:t>-</w:t>
      </w:r>
    </w:p>
    <w:p w14:paraId="57E29AA2">
      <w:pPr>
        <w:pStyle w:val="8"/>
        <w:spacing w:before="1"/>
        <w:rPr>
          <w:sz w:val="18"/>
        </w:rPr>
      </w:pPr>
      <w:r>
        <w:rPr>
          <w:sz w:val="18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147320</wp:posOffset>
            </wp:positionV>
            <wp:extent cx="5936615" cy="2624455"/>
            <wp:effectExtent l="0" t="0" r="0" b="0"/>
            <wp:wrapTopAndBottom/>
            <wp:docPr id="18" name="Imag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6704" cy="26243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D71D99">
      <w:pPr>
        <w:spacing w:before="44"/>
        <w:ind w:left="23" w:right="0" w:firstLine="0"/>
        <w:jc w:val="left"/>
        <w:rPr>
          <w:sz w:val="28"/>
        </w:rPr>
      </w:pPr>
      <w:r>
        <w:rPr>
          <w:sz w:val="28"/>
        </w:rPr>
        <w:t>Errors:</w:t>
      </w:r>
      <w:r>
        <w:rPr>
          <w:spacing w:val="-9"/>
          <w:sz w:val="28"/>
        </w:rPr>
        <w:t xml:space="preserve"> </w:t>
      </w:r>
      <w:r>
        <w:rPr>
          <w:spacing w:val="-10"/>
          <w:sz w:val="28"/>
        </w:rPr>
        <w:t>-</w:t>
      </w:r>
    </w:p>
    <w:p w14:paraId="53E66DBA">
      <w:pPr>
        <w:spacing w:before="56" w:line="280" w:lineRule="auto"/>
        <w:ind w:left="23" w:right="0" w:firstLine="0"/>
        <w:jc w:val="left"/>
        <w:rPr>
          <w:sz w:val="24"/>
        </w:rPr>
      </w:pPr>
      <w:r>
        <w:rPr>
          <w:sz w:val="24"/>
        </w:rPr>
        <w:t>[SYNTAX</w:t>
      </w:r>
      <w:r>
        <w:rPr>
          <w:spacing w:val="-3"/>
          <w:sz w:val="24"/>
        </w:rPr>
        <w:t xml:space="preserve"> </w:t>
      </w:r>
      <w:r>
        <w:rPr>
          <w:sz w:val="24"/>
        </w:rPr>
        <w:t>ERROR.</w:t>
      </w:r>
      <w:r>
        <w:rPr>
          <w:spacing w:val="80"/>
          <w:sz w:val="24"/>
        </w:rPr>
        <w:t xml:space="preserve"> </w:t>
      </w:r>
      <w:r>
        <w:rPr>
          <w:sz w:val="24"/>
        </w:rPr>
        <w:t>That is</w:t>
      </w:r>
      <w:r>
        <w:rPr>
          <w:spacing w:val="-4"/>
          <w:sz w:val="24"/>
        </w:rPr>
        <w:t xml:space="preserve"> </w:t>
      </w:r>
      <w:r>
        <w:rPr>
          <w:sz w:val="24"/>
        </w:rPr>
        <w:t>I</w:t>
      </w:r>
      <w:r>
        <w:rPr>
          <w:spacing w:val="-1"/>
          <w:sz w:val="24"/>
        </w:rPr>
        <w:t xml:space="preserve"> </w:t>
      </w:r>
      <w:r>
        <w:rPr>
          <w:sz w:val="24"/>
        </w:rPr>
        <w:t>forgot</w:t>
      </w:r>
      <w:r>
        <w:rPr>
          <w:spacing w:val="-6"/>
          <w:sz w:val="24"/>
        </w:rPr>
        <w:t xml:space="preserve"> </w:t>
      </w:r>
      <w:r>
        <w:rPr>
          <w:sz w:val="24"/>
        </w:rPr>
        <w:t>to be</w:t>
      </w:r>
      <w:r>
        <w:rPr>
          <w:spacing w:val="-3"/>
          <w:sz w:val="24"/>
        </w:rPr>
        <w:t xml:space="preserve"> </w:t>
      </w:r>
      <w:r>
        <w:rPr>
          <w:sz w:val="24"/>
        </w:rPr>
        <w:t>keeping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colon</w:t>
      </w:r>
      <w:r>
        <w:rPr>
          <w:spacing w:val="-7"/>
          <w:sz w:val="24"/>
        </w:rPr>
        <w:t xml:space="preserve"> </w:t>
      </w:r>
      <w:r>
        <w:rPr>
          <w:sz w:val="24"/>
        </w:rPr>
        <w:t>(:) in</w:t>
      </w:r>
      <w:r>
        <w:rPr>
          <w:spacing w:val="-7"/>
          <w:sz w:val="24"/>
        </w:rPr>
        <w:t xml:space="preserve"> </w:t>
      </w:r>
      <w:r>
        <w:rPr>
          <w:sz w:val="24"/>
        </w:rPr>
        <w:t>the if</w:t>
      </w:r>
      <w:r>
        <w:rPr>
          <w:spacing w:val="-5"/>
          <w:sz w:val="24"/>
        </w:rPr>
        <w:t xml:space="preserve"> </w:t>
      </w:r>
      <w:r>
        <w:rPr>
          <w:sz w:val="24"/>
        </w:rPr>
        <w:t>loop</w:t>
      </w:r>
      <w:r>
        <w:rPr>
          <w:spacing w:val="-2"/>
          <w:sz w:val="24"/>
        </w:rPr>
        <w:t xml:space="preserve"> </w:t>
      </w:r>
      <w:r>
        <w:rPr>
          <w:sz w:val="24"/>
        </w:rPr>
        <w:t>So,</w:t>
      </w:r>
      <w:r>
        <w:rPr>
          <w:spacing w:val="-9"/>
          <w:sz w:val="24"/>
        </w:rPr>
        <w:t xml:space="preserve"> </w:t>
      </w:r>
      <w:r>
        <w:rPr>
          <w:sz w:val="24"/>
        </w:rPr>
        <w:t>that it raises</w:t>
      </w:r>
      <w:r>
        <w:rPr>
          <w:spacing w:val="-4"/>
          <w:sz w:val="24"/>
        </w:rPr>
        <w:t xml:space="preserve"> </w:t>
      </w:r>
      <w:r>
        <w:rPr>
          <w:sz w:val="24"/>
        </w:rPr>
        <w:t>an Invalid Syntax.</w:t>
      </w:r>
    </w:p>
    <w:p w14:paraId="1A0025C0">
      <w:pPr>
        <w:spacing w:after="0" w:line="280" w:lineRule="auto"/>
        <w:jc w:val="left"/>
        <w:rPr>
          <w:sz w:val="24"/>
        </w:rPr>
        <w:sectPr>
          <w:pgSz w:w="12240" w:h="15840"/>
          <w:pgMar w:top="1360" w:right="1417" w:bottom="280" w:left="1417" w:header="720" w:footer="720" w:gutter="0"/>
          <w:cols w:space="720" w:num="1"/>
        </w:sectPr>
      </w:pPr>
    </w:p>
    <w:p w14:paraId="4F61C282">
      <w:pPr>
        <w:pStyle w:val="8"/>
        <w:spacing w:before="74"/>
        <w:ind w:left="23"/>
      </w:pPr>
      <w:r>
        <w:t>Explanation:</w:t>
      </w:r>
      <w:r>
        <w:rPr>
          <w:spacing w:val="-14"/>
        </w:rPr>
        <w:t xml:space="preserve"> </w:t>
      </w:r>
      <w:r>
        <w:rPr>
          <w:spacing w:val="-10"/>
        </w:rPr>
        <w:t>-</w:t>
      </w:r>
    </w:p>
    <w:p w14:paraId="146D5329">
      <w:pPr>
        <w:pStyle w:val="8"/>
        <w:spacing w:before="338"/>
      </w:pPr>
    </w:p>
    <w:p w14:paraId="24BE4CC8">
      <w:pPr>
        <w:pStyle w:val="12"/>
        <w:numPr>
          <w:ilvl w:val="0"/>
          <w:numId w:val="8"/>
        </w:numPr>
        <w:tabs>
          <w:tab w:val="left" w:pos="743"/>
        </w:tabs>
        <w:spacing w:before="0" w:after="0" w:line="240" w:lineRule="auto"/>
        <w:ind w:left="743" w:right="0" w:hanging="360"/>
        <w:jc w:val="left"/>
        <w:rPr>
          <w:sz w:val="28"/>
        </w:rPr>
      </w:pPr>
      <w:r>
        <w:rPr>
          <w:sz w:val="28"/>
        </w:rPr>
        <w:t>Read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size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elements</w:t>
      </w:r>
      <w:r>
        <w:rPr>
          <w:spacing w:val="-4"/>
          <w:sz w:val="28"/>
        </w:rPr>
        <w:t xml:space="preserve"> </w:t>
      </w:r>
      <w:r>
        <w:rPr>
          <w:sz w:val="28"/>
        </w:rPr>
        <w:t>of</w:t>
      </w:r>
      <w:r>
        <w:rPr>
          <w:spacing w:val="-11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list from</w:t>
      </w:r>
      <w:r>
        <w:rPr>
          <w:spacing w:val="-5"/>
          <w:sz w:val="28"/>
        </w:rPr>
        <w:t xml:space="preserve"> </w:t>
      </w:r>
      <w:r>
        <w:rPr>
          <w:sz w:val="28"/>
        </w:rPr>
        <w:t>the user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store</w:t>
      </w:r>
      <w:r>
        <w:rPr>
          <w:spacing w:val="-4"/>
          <w:sz w:val="28"/>
        </w:rPr>
        <w:t xml:space="preserve"> </w:t>
      </w:r>
      <w:r>
        <w:rPr>
          <w:sz w:val="28"/>
        </w:rPr>
        <w:t>them</w:t>
      </w:r>
      <w:r>
        <w:rPr>
          <w:spacing w:val="-5"/>
          <w:sz w:val="28"/>
        </w:rPr>
        <w:t xml:space="preserve"> </w:t>
      </w:r>
      <w:r>
        <w:rPr>
          <w:sz w:val="28"/>
        </w:rPr>
        <w:t>in</w:t>
      </w:r>
      <w:r>
        <w:rPr>
          <w:spacing w:val="2"/>
          <w:sz w:val="28"/>
        </w:rPr>
        <w:t xml:space="preserve"> </w:t>
      </w:r>
      <w:r>
        <w:rPr>
          <w:rFonts w:ascii="Consolas" w:hAnsi="Consolas"/>
          <w:spacing w:val="-4"/>
          <w:sz w:val="28"/>
        </w:rPr>
        <w:t>arr</w:t>
      </w:r>
      <w:r>
        <w:rPr>
          <w:spacing w:val="-4"/>
          <w:sz w:val="28"/>
        </w:rPr>
        <w:t>.</w:t>
      </w:r>
    </w:p>
    <w:p w14:paraId="150BFAD1">
      <w:pPr>
        <w:pStyle w:val="12"/>
        <w:numPr>
          <w:ilvl w:val="0"/>
          <w:numId w:val="8"/>
        </w:numPr>
        <w:tabs>
          <w:tab w:val="left" w:pos="744"/>
        </w:tabs>
        <w:spacing w:before="51" w:after="0" w:line="273" w:lineRule="auto"/>
        <w:ind w:left="744" w:right="954" w:hanging="361"/>
        <w:jc w:val="left"/>
        <w:rPr>
          <w:sz w:val="28"/>
        </w:rPr>
      </w:pPr>
      <w:r>
        <w:rPr>
          <w:sz w:val="28"/>
        </w:rPr>
        <w:t>The</w:t>
      </w:r>
      <w:r>
        <w:rPr>
          <w:spacing w:val="-11"/>
          <w:sz w:val="28"/>
        </w:rPr>
        <w:t xml:space="preserve"> </w:t>
      </w:r>
      <w:r>
        <w:rPr>
          <w:sz w:val="28"/>
        </w:rPr>
        <w:t>outer</w:t>
      </w:r>
      <w:r>
        <w:rPr>
          <w:spacing w:val="-4"/>
          <w:sz w:val="28"/>
        </w:rPr>
        <w:t xml:space="preserve"> </w:t>
      </w:r>
      <w:r>
        <w:rPr>
          <w:rFonts w:ascii="Consolas" w:hAnsi="Consolas"/>
          <w:sz w:val="28"/>
        </w:rPr>
        <w:t>for</w:t>
      </w:r>
      <w:r>
        <w:rPr>
          <w:rFonts w:ascii="Consolas" w:hAnsi="Consolas"/>
          <w:spacing w:val="-77"/>
          <w:sz w:val="28"/>
        </w:rPr>
        <w:t xml:space="preserve"> </w:t>
      </w:r>
      <w:r>
        <w:rPr>
          <w:sz w:val="28"/>
        </w:rPr>
        <w:t>loop</w:t>
      </w:r>
      <w:r>
        <w:rPr>
          <w:spacing w:val="-5"/>
          <w:sz w:val="28"/>
        </w:rPr>
        <w:t xml:space="preserve"> </w:t>
      </w:r>
      <w:r>
        <w:rPr>
          <w:sz w:val="28"/>
        </w:rPr>
        <w:t>runs</w:t>
      </w:r>
      <w:r>
        <w:rPr>
          <w:spacing w:val="-3"/>
          <w:sz w:val="28"/>
        </w:rPr>
        <w:t xml:space="preserve"> </w:t>
      </w:r>
      <w:r>
        <w:rPr>
          <w:sz w:val="28"/>
        </w:rPr>
        <w:t>through</w:t>
      </w:r>
      <w:r>
        <w:rPr>
          <w:spacing w:val="-9"/>
          <w:sz w:val="28"/>
        </w:rPr>
        <w:t xml:space="preserve"> </w:t>
      </w:r>
      <w:r>
        <w:rPr>
          <w:sz w:val="28"/>
        </w:rPr>
        <w:t>the list</w:t>
      </w:r>
      <w:r>
        <w:rPr>
          <w:spacing w:val="-1"/>
          <w:sz w:val="28"/>
        </w:rPr>
        <w:t xml:space="preserve"> </w:t>
      </w:r>
      <w:r>
        <w:rPr>
          <w:sz w:val="28"/>
        </w:rPr>
        <w:t>multiple</w:t>
      </w:r>
      <w:r>
        <w:rPr>
          <w:spacing w:val="-4"/>
          <w:sz w:val="28"/>
        </w:rPr>
        <w:t xml:space="preserve"> </w:t>
      </w:r>
      <w:r>
        <w:rPr>
          <w:sz w:val="28"/>
        </w:rPr>
        <w:t>times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sort</w:t>
      </w:r>
      <w:r>
        <w:rPr>
          <w:spacing w:val="-5"/>
          <w:sz w:val="28"/>
        </w:rPr>
        <w:t xml:space="preserve"> </w:t>
      </w:r>
      <w:r>
        <w:rPr>
          <w:sz w:val="28"/>
        </w:rPr>
        <w:t>all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the </w:t>
      </w:r>
      <w:r>
        <w:rPr>
          <w:spacing w:val="-2"/>
          <w:sz w:val="28"/>
        </w:rPr>
        <w:t>elements.</w:t>
      </w:r>
    </w:p>
    <w:p w14:paraId="54AFE702">
      <w:pPr>
        <w:pStyle w:val="12"/>
        <w:numPr>
          <w:ilvl w:val="0"/>
          <w:numId w:val="8"/>
        </w:numPr>
        <w:tabs>
          <w:tab w:val="left" w:pos="743"/>
        </w:tabs>
        <w:spacing w:before="11" w:after="0" w:line="240" w:lineRule="auto"/>
        <w:ind w:left="743" w:right="0" w:hanging="360"/>
        <w:jc w:val="left"/>
        <w:rPr>
          <w:sz w:val="28"/>
        </w:rPr>
      </w:pPr>
      <w:r>
        <w:rPr>
          <w:sz w:val="28"/>
        </w:rPr>
        <w:t>The</w:t>
      </w:r>
      <w:r>
        <w:rPr>
          <w:spacing w:val="-18"/>
          <w:sz w:val="28"/>
        </w:rPr>
        <w:t xml:space="preserve"> </w:t>
      </w:r>
      <w:r>
        <w:rPr>
          <w:sz w:val="28"/>
        </w:rPr>
        <w:t>inner</w:t>
      </w:r>
      <w:r>
        <w:rPr>
          <w:spacing w:val="-12"/>
          <w:sz w:val="28"/>
        </w:rPr>
        <w:t xml:space="preserve"> </w:t>
      </w:r>
      <w:r>
        <w:rPr>
          <w:rFonts w:ascii="Consolas" w:hAnsi="Consolas"/>
          <w:sz w:val="28"/>
        </w:rPr>
        <w:t>for</w:t>
      </w:r>
      <w:r>
        <w:rPr>
          <w:rFonts w:ascii="Consolas" w:hAnsi="Consolas"/>
          <w:spacing w:val="-77"/>
          <w:sz w:val="28"/>
        </w:rPr>
        <w:t xml:space="preserve"> </w:t>
      </w:r>
      <w:r>
        <w:rPr>
          <w:sz w:val="28"/>
        </w:rPr>
        <w:t>loop</w:t>
      </w:r>
      <w:r>
        <w:rPr>
          <w:spacing w:val="-8"/>
          <w:sz w:val="28"/>
        </w:rPr>
        <w:t xml:space="preserve"> </w:t>
      </w:r>
      <w:r>
        <w:rPr>
          <w:sz w:val="28"/>
        </w:rPr>
        <w:t>compares</w:t>
      </w:r>
      <w:r>
        <w:rPr>
          <w:spacing w:val="-5"/>
          <w:sz w:val="28"/>
        </w:rPr>
        <w:t xml:space="preserve"> </w:t>
      </w:r>
      <w:r>
        <w:rPr>
          <w:sz w:val="28"/>
        </w:rPr>
        <w:t>two</w:t>
      </w:r>
      <w:r>
        <w:rPr>
          <w:spacing w:val="-7"/>
          <w:sz w:val="28"/>
        </w:rPr>
        <w:t xml:space="preserve"> </w:t>
      </w:r>
      <w:r>
        <w:rPr>
          <w:sz w:val="28"/>
        </w:rPr>
        <w:t>adjacent</w:t>
      </w:r>
      <w:r>
        <w:rPr>
          <w:spacing w:val="-3"/>
          <w:sz w:val="28"/>
        </w:rPr>
        <w:t xml:space="preserve"> </w:t>
      </w:r>
      <w:r>
        <w:rPr>
          <w:sz w:val="28"/>
        </w:rPr>
        <w:t>elements,</w:t>
      </w:r>
      <w:r>
        <w:rPr>
          <w:spacing w:val="1"/>
          <w:sz w:val="28"/>
        </w:rPr>
        <w:t xml:space="preserve"> </w:t>
      </w:r>
      <w:r>
        <w:rPr>
          <w:rFonts w:ascii="Consolas" w:hAnsi="Consolas"/>
          <w:sz w:val="28"/>
        </w:rPr>
        <w:t>arr[j]</w:t>
      </w:r>
      <w:r>
        <w:rPr>
          <w:rFonts w:ascii="Consolas" w:hAnsi="Consolas"/>
          <w:spacing w:val="-81"/>
          <w:sz w:val="28"/>
        </w:rPr>
        <w:t xml:space="preserve"> </w:t>
      </w:r>
      <w:r>
        <w:rPr>
          <w:spacing w:val="-5"/>
          <w:sz w:val="28"/>
        </w:rPr>
        <w:t>and</w:t>
      </w:r>
    </w:p>
    <w:p w14:paraId="144CA2DC">
      <w:pPr>
        <w:spacing w:before="58"/>
        <w:ind w:left="744" w:right="0" w:firstLine="0"/>
        <w:jc w:val="left"/>
        <w:rPr>
          <w:sz w:val="28"/>
        </w:rPr>
      </w:pPr>
      <w:r>
        <w:rPr>
          <w:rFonts w:ascii="Consolas"/>
          <w:spacing w:val="-2"/>
          <w:sz w:val="28"/>
        </w:rPr>
        <w:t>arr[j+1]</w:t>
      </w:r>
      <w:r>
        <w:rPr>
          <w:spacing w:val="-2"/>
          <w:sz w:val="28"/>
        </w:rPr>
        <w:t>.</w:t>
      </w:r>
    </w:p>
    <w:p w14:paraId="45913C2A">
      <w:pPr>
        <w:pStyle w:val="12"/>
        <w:numPr>
          <w:ilvl w:val="0"/>
          <w:numId w:val="8"/>
        </w:numPr>
        <w:tabs>
          <w:tab w:val="left" w:pos="744"/>
        </w:tabs>
        <w:spacing w:before="46" w:after="0" w:line="276" w:lineRule="auto"/>
        <w:ind w:left="744" w:right="302" w:hanging="361"/>
        <w:jc w:val="left"/>
        <w:rPr>
          <w:sz w:val="28"/>
        </w:rPr>
      </w:pP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comparison</w:t>
      </w:r>
      <w:r>
        <w:rPr>
          <w:spacing w:val="-6"/>
          <w:sz w:val="28"/>
        </w:rPr>
        <w:t xml:space="preserve"> </w:t>
      </w:r>
      <w:r>
        <w:rPr>
          <w:sz w:val="28"/>
        </w:rPr>
        <w:t>is made</w:t>
      </w:r>
      <w:r>
        <w:rPr>
          <w:spacing w:val="-5"/>
          <w:sz w:val="28"/>
        </w:rPr>
        <w:t xml:space="preserve"> </w:t>
      </w:r>
      <w:r>
        <w:rPr>
          <w:sz w:val="28"/>
        </w:rPr>
        <w:t>between</w:t>
      </w:r>
      <w:r>
        <w:rPr>
          <w:spacing w:val="-10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current</w:t>
      </w:r>
      <w:r>
        <w:rPr>
          <w:spacing w:val="-6"/>
          <w:sz w:val="28"/>
        </w:rPr>
        <w:t xml:space="preserve"> </w:t>
      </w:r>
      <w:r>
        <w:rPr>
          <w:sz w:val="28"/>
        </w:rPr>
        <w:t>element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next</w:t>
      </w:r>
      <w:r>
        <w:rPr>
          <w:spacing w:val="-6"/>
          <w:sz w:val="28"/>
        </w:rPr>
        <w:t xml:space="preserve"> </w:t>
      </w:r>
      <w:r>
        <w:rPr>
          <w:sz w:val="28"/>
        </w:rPr>
        <w:t>element to check whether they are in the correct order.</w:t>
      </w:r>
    </w:p>
    <w:p w14:paraId="3BFC806A">
      <w:pPr>
        <w:pStyle w:val="12"/>
        <w:numPr>
          <w:ilvl w:val="0"/>
          <w:numId w:val="8"/>
        </w:numPr>
        <w:tabs>
          <w:tab w:val="left" w:pos="743"/>
        </w:tabs>
        <w:spacing w:before="4" w:after="0" w:line="240" w:lineRule="auto"/>
        <w:ind w:left="743" w:right="0" w:hanging="360"/>
        <w:jc w:val="left"/>
        <w:rPr>
          <w:sz w:val="28"/>
        </w:rPr>
      </w:pPr>
      <w:r>
        <w:rPr>
          <w:sz w:val="28"/>
        </w:rPr>
        <w:t>If</w:t>
      </w:r>
      <w:r>
        <w:rPr>
          <w:spacing w:val="-12"/>
          <w:sz w:val="28"/>
        </w:rPr>
        <w:t xml:space="preserve"> </w:t>
      </w:r>
      <w:r>
        <w:rPr>
          <w:sz w:val="28"/>
        </w:rPr>
        <w:t>the first</w:t>
      </w:r>
      <w:r>
        <w:rPr>
          <w:spacing w:val="-6"/>
          <w:sz w:val="28"/>
        </w:rPr>
        <w:t xml:space="preserve"> </w:t>
      </w:r>
      <w:r>
        <w:rPr>
          <w:sz w:val="28"/>
        </w:rPr>
        <w:t>element</w:t>
      </w:r>
      <w:r>
        <w:rPr>
          <w:spacing w:val="-1"/>
          <w:sz w:val="28"/>
        </w:rPr>
        <w:t xml:space="preserve"> </w:t>
      </w:r>
      <w:r>
        <w:rPr>
          <w:sz w:val="28"/>
        </w:rPr>
        <w:t>is</w:t>
      </w:r>
      <w:r>
        <w:rPr>
          <w:spacing w:val="1"/>
          <w:sz w:val="28"/>
        </w:rPr>
        <w:t xml:space="preserve"> </w:t>
      </w:r>
      <w:r>
        <w:rPr>
          <w:sz w:val="28"/>
        </w:rPr>
        <w:t>greater</w:t>
      </w:r>
      <w:r>
        <w:rPr>
          <w:spacing w:val="-6"/>
          <w:sz w:val="28"/>
        </w:rPr>
        <w:t xml:space="preserve"> </w:t>
      </w:r>
      <w:r>
        <w:rPr>
          <w:sz w:val="28"/>
        </w:rPr>
        <w:t>than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second,</w:t>
      </w:r>
      <w:r>
        <w:rPr>
          <w:spacing w:val="-3"/>
          <w:sz w:val="28"/>
        </w:rPr>
        <w:t xml:space="preserve"> </w:t>
      </w:r>
      <w:r>
        <w:rPr>
          <w:sz w:val="28"/>
        </w:rPr>
        <w:t>they</w:t>
      </w:r>
      <w:r>
        <w:rPr>
          <w:spacing w:val="-9"/>
          <w:sz w:val="28"/>
        </w:rPr>
        <w:t xml:space="preserve"> </w:t>
      </w:r>
      <w:r>
        <w:rPr>
          <w:sz w:val="28"/>
        </w:rPr>
        <w:t>are</w:t>
      </w:r>
      <w:r>
        <w:rPr>
          <w:spacing w:val="-5"/>
          <w:sz w:val="28"/>
        </w:rPr>
        <w:t xml:space="preserve"> </w:t>
      </w:r>
      <w:r>
        <w:rPr>
          <w:sz w:val="28"/>
        </w:rPr>
        <w:t>swapped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using:</w:t>
      </w:r>
    </w:p>
    <w:p w14:paraId="50D4B001">
      <w:pPr>
        <w:spacing w:before="296"/>
        <w:ind w:left="1099" w:right="0" w:firstLine="0"/>
        <w:jc w:val="left"/>
        <w:rPr>
          <w:rFonts w:ascii="Consolas"/>
          <w:b/>
          <w:sz w:val="28"/>
        </w:rPr>
      </w:pPr>
      <w:r>
        <w:rPr>
          <w:rFonts w:ascii="Consolas"/>
          <w:b/>
          <w:sz w:val="28"/>
        </w:rPr>
        <w:t>arr[j],</w:t>
      </w:r>
      <w:r>
        <w:rPr>
          <w:rFonts w:ascii="Consolas"/>
          <w:b/>
          <w:spacing w:val="-8"/>
          <w:sz w:val="28"/>
        </w:rPr>
        <w:t xml:space="preserve"> </w:t>
      </w:r>
      <w:r>
        <w:rPr>
          <w:rFonts w:ascii="Consolas"/>
          <w:b/>
          <w:sz w:val="28"/>
        </w:rPr>
        <w:t>arr[j+1]</w:t>
      </w:r>
      <w:r>
        <w:rPr>
          <w:rFonts w:ascii="Consolas"/>
          <w:b/>
          <w:spacing w:val="-8"/>
          <w:sz w:val="28"/>
        </w:rPr>
        <w:t xml:space="preserve"> </w:t>
      </w:r>
      <w:r>
        <w:rPr>
          <w:rFonts w:ascii="Consolas"/>
          <w:b/>
          <w:sz w:val="28"/>
        </w:rPr>
        <w:t>=</w:t>
      </w:r>
      <w:r>
        <w:rPr>
          <w:rFonts w:ascii="Consolas"/>
          <w:b/>
          <w:spacing w:val="-7"/>
          <w:sz w:val="28"/>
        </w:rPr>
        <w:t xml:space="preserve"> </w:t>
      </w:r>
      <w:r>
        <w:rPr>
          <w:rFonts w:ascii="Consolas"/>
          <w:b/>
          <w:sz w:val="28"/>
        </w:rPr>
        <w:t>arr[j+1],</w:t>
      </w:r>
      <w:r>
        <w:rPr>
          <w:rFonts w:ascii="Consolas"/>
          <w:b/>
          <w:spacing w:val="-8"/>
          <w:sz w:val="28"/>
        </w:rPr>
        <w:t xml:space="preserve"> </w:t>
      </w:r>
      <w:r>
        <w:rPr>
          <w:rFonts w:ascii="Consolas"/>
          <w:b/>
          <w:spacing w:val="-2"/>
          <w:sz w:val="28"/>
        </w:rPr>
        <w:t>arr[j]</w:t>
      </w:r>
    </w:p>
    <w:p w14:paraId="113D2182">
      <w:pPr>
        <w:pStyle w:val="12"/>
        <w:numPr>
          <w:ilvl w:val="0"/>
          <w:numId w:val="8"/>
        </w:numPr>
        <w:tabs>
          <w:tab w:val="left" w:pos="744"/>
        </w:tabs>
        <w:spacing w:before="51" w:after="0" w:line="276" w:lineRule="auto"/>
        <w:ind w:left="744" w:right="303" w:hanging="361"/>
        <w:jc w:val="left"/>
        <w:rPr>
          <w:sz w:val="28"/>
        </w:rPr>
      </w:pPr>
      <w:r>
        <w:rPr>
          <w:sz w:val="28"/>
        </w:rPr>
        <w:t>After</w:t>
      </w:r>
      <w:r>
        <w:rPr>
          <w:spacing w:val="-6"/>
          <w:sz w:val="28"/>
        </w:rPr>
        <w:t xml:space="preserve"> </w:t>
      </w:r>
      <w:r>
        <w:rPr>
          <w:sz w:val="28"/>
        </w:rPr>
        <w:t>each</w:t>
      </w:r>
      <w:r>
        <w:rPr>
          <w:spacing w:val="-10"/>
          <w:sz w:val="28"/>
        </w:rPr>
        <w:t xml:space="preserve"> </w:t>
      </w:r>
      <w:r>
        <w:rPr>
          <w:sz w:val="28"/>
        </w:rPr>
        <w:t>pass,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largest</w:t>
      </w:r>
      <w:r>
        <w:rPr>
          <w:spacing w:val="-2"/>
          <w:sz w:val="28"/>
        </w:rPr>
        <w:t xml:space="preserve"> </w:t>
      </w:r>
      <w:r>
        <w:rPr>
          <w:sz w:val="28"/>
        </w:rPr>
        <w:t>unsorted</w:t>
      </w:r>
      <w:r>
        <w:rPr>
          <w:spacing w:val="-5"/>
          <w:sz w:val="28"/>
        </w:rPr>
        <w:t xml:space="preserve"> </w:t>
      </w:r>
      <w:r>
        <w:rPr>
          <w:sz w:val="28"/>
        </w:rPr>
        <w:t>element</w:t>
      </w:r>
      <w:r>
        <w:rPr>
          <w:spacing w:val="-2"/>
          <w:sz w:val="28"/>
        </w:rPr>
        <w:t xml:space="preserve"> </w:t>
      </w:r>
      <w:r>
        <w:rPr>
          <w:sz w:val="28"/>
        </w:rPr>
        <w:t>moves</w:t>
      </w:r>
      <w:r>
        <w:rPr>
          <w:spacing w:val="-4"/>
          <w:sz w:val="28"/>
        </w:rPr>
        <w:t xml:space="preserve"> </w:t>
      </w:r>
      <w:r>
        <w:rPr>
          <w:sz w:val="28"/>
        </w:rPr>
        <w:t>towards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end</w:t>
      </w:r>
      <w:r>
        <w:rPr>
          <w:spacing w:val="-6"/>
          <w:sz w:val="28"/>
        </w:rPr>
        <w:t xml:space="preserve"> </w:t>
      </w:r>
      <w:r>
        <w:rPr>
          <w:sz w:val="28"/>
        </w:rPr>
        <w:t>of</w:t>
      </w:r>
      <w:r>
        <w:rPr>
          <w:spacing w:val="-12"/>
          <w:sz w:val="28"/>
        </w:rPr>
        <w:t xml:space="preserve"> </w:t>
      </w:r>
      <w:r>
        <w:rPr>
          <w:sz w:val="28"/>
        </w:rPr>
        <w:t xml:space="preserve">the </w:t>
      </w:r>
      <w:r>
        <w:rPr>
          <w:spacing w:val="-2"/>
          <w:sz w:val="28"/>
        </w:rPr>
        <w:t>list.</w:t>
      </w:r>
    </w:p>
    <w:p w14:paraId="08C2934B">
      <w:pPr>
        <w:pStyle w:val="12"/>
        <w:numPr>
          <w:ilvl w:val="0"/>
          <w:numId w:val="8"/>
        </w:numPr>
        <w:tabs>
          <w:tab w:val="left" w:pos="744"/>
        </w:tabs>
        <w:spacing w:before="3" w:after="0" w:line="276" w:lineRule="auto"/>
        <w:ind w:left="744" w:right="414" w:hanging="361"/>
        <w:jc w:val="left"/>
        <w:rPr>
          <w:sz w:val="28"/>
        </w:rPr>
      </w:pP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inner</w:t>
      </w:r>
      <w:r>
        <w:rPr>
          <w:spacing w:val="-3"/>
          <w:sz w:val="28"/>
        </w:rPr>
        <w:t xml:space="preserve"> </w:t>
      </w:r>
      <w:r>
        <w:rPr>
          <w:sz w:val="28"/>
        </w:rPr>
        <w:t>loop</w:t>
      </w:r>
      <w:r>
        <w:rPr>
          <w:spacing w:val="-6"/>
          <w:sz w:val="28"/>
        </w:rPr>
        <w:t xml:space="preserve"> </w:t>
      </w:r>
      <w:r>
        <w:rPr>
          <w:sz w:val="28"/>
        </w:rPr>
        <w:t>compares</w:t>
      </w:r>
      <w:r>
        <w:rPr>
          <w:spacing w:val="-4"/>
          <w:sz w:val="28"/>
        </w:rPr>
        <w:t xml:space="preserve"> </w:t>
      </w:r>
      <w:r>
        <w:rPr>
          <w:sz w:val="28"/>
        </w:rPr>
        <w:t>fewer</w:t>
      </w:r>
      <w:r>
        <w:rPr>
          <w:spacing w:val="-7"/>
          <w:sz w:val="28"/>
        </w:rPr>
        <w:t xml:space="preserve"> </w:t>
      </w:r>
      <w:r>
        <w:rPr>
          <w:sz w:val="28"/>
        </w:rPr>
        <w:t>elements</w:t>
      </w:r>
      <w:r>
        <w:rPr>
          <w:spacing w:val="-5"/>
          <w:sz w:val="28"/>
        </w:rPr>
        <w:t xml:space="preserve"> </w:t>
      </w:r>
      <w:r>
        <w:rPr>
          <w:sz w:val="28"/>
        </w:rPr>
        <w:t>in</w:t>
      </w:r>
      <w:r>
        <w:rPr>
          <w:spacing w:val="-3"/>
          <w:sz w:val="28"/>
        </w:rPr>
        <w:t xml:space="preserve"> </w:t>
      </w:r>
      <w:r>
        <w:rPr>
          <w:sz w:val="28"/>
        </w:rPr>
        <w:t>each</w:t>
      </w:r>
      <w:r>
        <w:rPr>
          <w:spacing w:val="-10"/>
          <w:sz w:val="28"/>
        </w:rPr>
        <w:t xml:space="preserve"> </w:t>
      </w:r>
      <w:r>
        <w:rPr>
          <w:sz w:val="28"/>
        </w:rPr>
        <w:t>subsequent</w:t>
      </w:r>
      <w:r>
        <w:rPr>
          <w:spacing w:val="-6"/>
          <w:sz w:val="28"/>
        </w:rPr>
        <w:t xml:space="preserve"> </w:t>
      </w:r>
      <w:r>
        <w:rPr>
          <w:sz w:val="28"/>
        </w:rPr>
        <w:t>pass</w:t>
      </w:r>
      <w:r>
        <w:rPr>
          <w:spacing w:val="-4"/>
          <w:sz w:val="28"/>
        </w:rPr>
        <w:t xml:space="preserve"> </w:t>
      </w:r>
      <w:r>
        <w:rPr>
          <w:sz w:val="28"/>
        </w:rPr>
        <w:t>because the elements at the end are already in their correct positions.</w:t>
      </w:r>
    </w:p>
    <w:p w14:paraId="6ED451E2">
      <w:pPr>
        <w:pStyle w:val="12"/>
        <w:numPr>
          <w:ilvl w:val="0"/>
          <w:numId w:val="8"/>
        </w:numPr>
        <w:tabs>
          <w:tab w:val="left" w:pos="743"/>
        </w:tabs>
        <w:spacing w:before="4" w:after="0" w:line="240" w:lineRule="auto"/>
        <w:ind w:left="743" w:right="0" w:hanging="360"/>
        <w:jc w:val="left"/>
        <w:rPr>
          <w:sz w:val="28"/>
        </w:rPr>
      </w:pPr>
      <w:r>
        <w:rPr>
          <w:sz w:val="28"/>
        </w:rPr>
        <w:t>After</w:t>
      </w:r>
      <w:r>
        <w:rPr>
          <w:spacing w:val="-7"/>
          <w:sz w:val="28"/>
        </w:rPr>
        <w:t xml:space="preserve"> </w:t>
      </w:r>
      <w:r>
        <w:rPr>
          <w:sz w:val="28"/>
        </w:rPr>
        <w:t>all</w:t>
      </w:r>
      <w:r>
        <w:rPr>
          <w:spacing w:val="-11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passes,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elements</w:t>
      </w:r>
      <w:r>
        <w:rPr>
          <w:spacing w:val="-5"/>
          <w:sz w:val="28"/>
        </w:rPr>
        <w:t xml:space="preserve"> </w:t>
      </w:r>
      <w:r>
        <w:rPr>
          <w:sz w:val="28"/>
        </w:rPr>
        <w:t>are</w:t>
      </w:r>
      <w:r>
        <w:rPr>
          <w:spacing w:val="-5"/>
          <w:sz w:val="28"/>
        </w:rPr>
        <w:t xml:space="preserve"> </w:t>
      </w:r>
      <w:r>
        <w:rPr>
          <w:sz w:val="28"/>
        </w:rPr>
        <w:t>arranged</w:t>
      </w:r>
      <w:r>
        <w:rPr>
          <w:spacing w:val="-7"/>
          <w:sz w:val="28"/>
        </w:rPr>
        <w:t xml:space="preserve"> </w:t>
      </w:r>
      <w:r>
        <w:rPr>
          <w:sz w:val="28"/>
        </w:rPr>
        <w:t>in</w:t>
      </w:r>
      <w:r>
        <w:rPr>
          <w:spacing w:val="-10"/>
          <w:sz w:val="28"/>
        </w:rPr>
        <w:t xml:space="preserve"> </w:t>
      </w:r>
      <w:r>
        <w:rPr>
          <w:sz w:val="28"/>
        </w:rPr>
        <w:t>ascending</w:t>
      </w:r>
      <w:r>
        <w:rPr>
          <w:spacing w:val="-6"/>
          <w:sz w:val="28"/>
        </w:rPr>
        <w:t xml:space="preserve"> </w:t>
      </w:r>
      <w:r>
        <w:rPr>
          <w:sz w:val="28"/>
        </w:rPr>
        <w:t>order,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and</w:t>
      </w:r>
    </w:p>
    <w:p w14:paraId="637517AF">
      <w:pPr>
        <w:spacing w:before="56"/>
        <w:ind w:left="744" w:right="0" w:firstLine="0"/>
        <w:jc w:val="left"/>
        <w:rPr>
          <w:sz w:val="28"/>
        </w:rPr>
      </w:pPr>
      <w:r>
        <w:rPr>
          <w:rFonts w:ascii="Consolas"/>
          <w:sz w:val="28"/>
        </w:rPr>
        <w:t>return</w:t>
      </w:r>
      <w:r>
        <w:rPr>
          <w:rFonts w:ascii="Consolas"/>
          <w:spacing w:val="-21"/>
          <w:sz w:val="28"/>
        </w:rPr>
        <w:t xml:space="preserve"> </w:t>
      </w:r>
      <w:r>
        <w:rPr>
          <w:rFonts w:ascii="Consolas"/>
          <w:sz w:val="28"/>
        </w:rPr>
        <w:t>arr</w:t>
      </w:r>
      <w:r>
        <w:rPr>
          <w:rFonts w:ascii="Consolas"/>
          <w:spacing w:val="-82"/>
          <w:sz w:val="28"/>
        </w:rPr>
        <w:t xml:space="preserve"> </w:t>
      </w:r>
      <w:r>
        <w:rPr>
          <w:sz w:val="28"/>
        </w:rPr>
        <w:t>returns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sorted </w:t>
      </w:r>
      <w:r>
        <w:rPr>
          <w:spacing w:val="-4"/>
          <w:sz w:val="28"/>
        </w:rPr>
        <w:t>list.</w:t>
      </w:r>
    </w:p>
    <w:p w14:paraId="708F65C0">
      <w:pPr>
        <w:spacing w:after="0"/>
        <w:jc w:val="left"/>
        <w:rPr>
          <w:sz w:val="28"/>
        </w:rPr>
        <w:sectPr>
          <w:pgSz w:w="12240" w:h="15840"/>
          <w:pgMar w:top="1360" w:right="1417" w:bottom="280" w:left="1417" w:header="720" w:footer="720" w:gutter="0"/>
          <w:cols w:space="720" w:num="1"/>
        </w:sectPr>
      </w:pPr>
    </w:p>
    <w:p w14:paraId="6E522CAC">
      <w:pPr>
        <w:pStyle w:val="12"/>
        <w:numPr>
          <w:ilvl w:val="0"/>
          <w:numId w:val="7"/>
        </w:numPr>
        <w:tabs>
          <w:tab w:val="left" w:pos="296"/>
        </w:tabs>
        <w:spacing w:before="307" w:after="0" w:line="280" w:lineRule="auto"/>
        <w:ind w:left="23" w:right="187" w:firstLine="0"/>
        <w:jc w:val="left"/>
        <w:rPr>
          <w:sz w:val="32"/>
        </w:rPr>
      </w:pPr>
      <w:r>
        <w:rPr>
          <w:sz w:val="32"/>
        </w:rPr>
        <w:t>Write</w:t>
      </w:r>
      <w:r>
        <w:rPr>
          <w:spacing w:val="-7"/>
          <w:sz w:val="32"/>
        </w:rPr>
        <w:t xml:space="preserve"> </w:t>
      </w:r>
      <w:r>
        <w:rPr>
          <w:sz w:val="32"/>
        </w:rPr>
        <w:t>a</w:t>
      </w:r>
      <w:r>
        <w:rPr>
          <w:spacing w:val="-2"/>
          <w:sz w:val="32"/>
        </w:rPr>
        <w:t xml:space="preserve"> </w:t>
      </w:r>
      <w:r>
        <w:rPr>
          <w:sz w:val="32"/>
        </w:rPr>
        <w:t>Python</w:t>
      </w:r>
      <w:r>
        <w:rPr>
          <w:spacing w:val="-5"/>
          <w:sz w:val="32"/>
        </w:rPr>
        <w:t xml:space="preserve"> </w:t>
      </w:r>
      <w:r>
        <w:rPr>
          <w:sz w:val="32"/>
        </w:rPr>
        <w:t>Program</w:t>
      </w:r>
      <w:r>
        <w:rPr>
          <w:spacing w:val="-4"/>
          <w:sz w:val="32"/>
        </w:rPr>
        <w:t xml:space="preserve"> </w:t>
      </w:r>
      <w:r>
        <w:rPr>
          <w:sz w:val="32"/>
        </w:rPr>
        <w:t>to</w:t>
      </w:r>
      <w:r>
        <w:rPr>
          <w:spacing w:val="-5"/>
          <w:sz w:val="32"/>
        </w:rPr>
        <w:t xml:space="preserve"> </w:t>
      </w:r>
      <w:r>
        <w:rPr>
          <w:sz w:val="32"/>
        </w:rPr>
        <w:t>implement</w:t>
      </w:r>
      <w:r>
        <w:rPr>
          <w:spacing w:val="-2"/>
          <w:sz w:val="32"/>
        </w:rPr>
        <w:t xml:space="preserve"> </w:t>
      </w:r>
      <w:r>
        <w:rPr>
          <w:sz w:val="32"/>
        </w:rPr>
        <w:t>Insertion-Sort,</w:t>
      </w:r>
      <w:r>
        <w:rPr>
          <w:spacing w:val="-2"/>
          <w:sz w:val="32"/>
        </w:rPr>
        <w:t xml:space="preserve"> </w:t>
      </w:r>
      <w:r>
        <w:rPr>
          <w:sz w:val="32"/>
        </w:rPr>
        <w:t>where</w:t>
      </w:r>
      <w:r>
        <w:rPr>
          <w:spacing w:val="-7"/>
          <w:sz w:val="32"/>
        </w:rPr>
        <w:t xml:space="preserve"> </w:t>
      </w:r>
      <w:r>
        <w:rPr>
          <w:sz w:val="32"/>
        </w:rPr>
        <w:t>the</w:t>
      </w:r>
      <w:r>
        <w:rPr>
          <w:spacing w:val="-7"/>
          <w:sz w:val="32"/>
        </w:rPr>
        <w:t xml:space="preserve"> </w:t>
      </w:r>
      <w:r>
        <w:rPr>
          <w:sz w:val="32"/>
        </w:rPr>
        <w:t>Input Elements are taken by the User.</w:t>
      </w:r>
    </w:p>
    <w:p w14:paraId="7D1F663A">
      <w:pPr>
        <w:pStyle w:val="3"/>
        <w:spacing w:before="310"/>
      </w:pPr>
      <w:r>
        <w:rPr>
          <w:color w:val="0D2841"/>
        </w:rPr>
        <w:t>Input</w:t>
      </w:r>
      <w:r>
        <w:rPr>
          <w:color w:val="0D2841"/>
          <w:spacing w:val="-14"/>
        </w:rPr>
        <w:t xml:space="preserve"> </w:t>
      </w:r>
      <w:r>
        <w:rPr>
          <w:color w:val="0D2841"/>
          <w:spacing w:val="-2"/>
        </w:rPr>
        <w:t>code:</w:t>
      </w:r>
    </w:p>
    <w:p w14:paraId="00A369E3">
      <w:pPr>
        <w:spacing w:before="406"/>
        <w:ind w:left="23" w:right="0" w:firstLine="0"/>
        <w:jc w:val="left"/>
        <w:rPr>
          <w:sz w:val="28"/>
        </w:rPr>
      </w:pPr>
      <w:r>
        <w:rPr>
          <w:sz w:val="28"/>
        </w:rPr>
        <w:t>#Insertion</w:t>
      </w:r>
      <w:r>
        <w:rPr>
          <w:spacing w:val="-13"/>
          <w:sz w:val="28"/>
        </w:rPr>
        <w:t xml:space="preserve"> </w:t>
      </w:r>
      <w:r>
        <w:rPr>
          <w:sz w:val="28"/>
        </w:rPr>
        <w:t>–</w:t>
      </w:r>
      <w:r>
        <w:rPr>
          <w:spacing w:val="-4"/>
          <w:sz w:val="28"/>
        </w:rPr>
        <w:t>Sort</w:t>
      </w:r>
    </w:p>
    <w:p w14:paraId="2D4A5F8F">
      <w:pPr>
        <w:pStyle w:val="8"/>
        <w:spacing w:before="52"/>
        <w:rPr>
          <w:sz w:val="28"/>
        </w:rPr>
      </w:pPr>
    </w:p>
    <w:p w14:paraId="1CFEF4AA">
      <w:pPr>
        <w:spacing w:before="0"/>
        <w:ind w:left="23" w:right="0" w:firstLine="0"/>
        <w:jc w:val="left"/>
        <w:rPr>
          <w:sz w:val="28"/>
        </w:rPr>
      </w:pPr>
      <w:r>
        <w:rPr>
          <w:sz w:val="28"/>
        </w:rPr>
        <w:t>def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insertionSort(arr):</w:t>
      </w:r>
    </w:p>
    <w:p w14:paraId="71F0FDA4">
      <w:pPr>
        <w:spacing w:before="293"/>
        <w:ind w:left="95" w:right="0" w:firstLine="0"/>
        <w:jc w:val="left"/>
        <w:rPr>
          <w:sz w:val="28"/>
        </w:rPr>
      </w:pPr>
      <w:r>
        <w:rPr>
          <w:sz w:val="28"/>
        </w:rPr>
        <w:t>n</w:t>
      </w:r>
      <w:r>
        <w:rPr>
          <w:spacing w:val="-5"/>
          <w:sz w:val="28"/>
        </w:rPr>
        <w:t xml:space="preserve"> </w:t>
      </w:r>
      <w:r>
        <w:rPr>
          <w:sz w:val="28"/>
        </w:rPr>
        <w:t>=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len(arr)</w:t>
      </w:r>
    </w:p>
    <w:p w14:paraId="6B41891E">
      <w:pPr>
        <w:spacing w:before="297" w:line="278" w:lineRule="auto"/>
        <w:ind w:left="638" w:right="5756" w:hanging="615"/>
        <w:jc w:val="left"/>
        <w:rPr>
          <w:rFonts w:ascii="Consolas"/>
          <w:sz w:val="28"/>
        </w:rPr>
      </w:pPr>
      <w:r>
        <w:rPr>
          <w:rFonts w:ascii="Consolas"/>
          <w:sz w:val="28"/>
        </w:rPr>
        <w:t>for</w:t>
      </w:r>
      <w:r>
        <w:rPr>
          <w:rFonts w:ascii="Consolas"/>
          <w:spacing w:val="-12"/>
          <w:sz w:val="28"/>
        </w:rPr>
        <w:t xml:space="preserve"> </w:t>
      </w:r>
      <w:r>
        <w:rPr>
          <w:rFonts w:ascii="Consolas"/>
          <w:sz w:val="28"/>
        </w:rPr>
        <w:t>i</w:t>
      </w:r>
      <w:r>
        <w:rPr>
          <w:rFonts w:ascii="Consolas"/>
          <w:spacing w:val="-12"/>
          <w:sz w:val="28"/>
        </w:rPr>
        <w:t xml:space="preserve"> </w:t>
      </w:r>
      <w:r>
        <w:rPr>
          <w:rFonts w:ascii="Consolas"/>
          <w:sz w:val="28"/>
        </w:rPr>
        <w:t>in</w:t>
      </w:r>
      <w:r>
        <w:rPr>
          <w:rFonts w:ascii="Consolas"/>
          <w:spacing w:val="-12"/>
          <w:sz w:val="28"/>
        </w:rPr>
        <w:t xml:space="preserve"> </w:t>
      </w:r>
      <w:r>
        <w:rPr>
          <w:rFonts w:ascii="Consolas"/>
          <w:sz w:val="28"/>
        </w:rPr>
        <w:t>range(1,</w:t>
      </w:r>
      <w:r>
        <w:rPr>
          <w:rFonts w:ascii="Consolas"/>
          <w:spacing w:val="-12"/>
          <w:sz w:val="28"/>
        </w:rPr>
        <w:t xml:space="preserve"> </w:t>
      </w:r>
      <w:r>
        <w:rPr>
          <w:rFonts w:ascii="Consolas"/>
          <w:sz w:val="28"/>
        </w:rPr>
        <w:t>n): key = arr[i]</w:t>
      </w:r>
    </w:p>
    <w:p w14:paraId="31DBE66E">
      <w:pPr>
        <w:spacing w:before="0" w:line="326" w:lineRule="exact"/>
        <w:ind w:left="638" w:right="0" w:firstLine="0"/>
        <w:jc w:val="left"/>
        <w:rPr>
          <w:rFonts w:ascii="Consolas"/>
          <w:sz w:val="28"/>
        </w:rPr>
      </w:pPr>
      <w:r>
        <w:rPr>
          <w:rFonts w:ascii="Consolas"/>
          <w:sz w:val="28"/>
        </w:rPr>
        <w:t>j</w:t>
      </w:r>
      <w:r>
        <w:rPr>
          <w:rFonts w:ascii="Consolas"/>
          <w:spacing w:val="-2"/>
          <w:sz w:val="28"/>
        </w:rPr>
        <w:t xml:space="preserve"> </w:t>
      </w:r>
      <w:r>
        <w:rPr>
          <w:rFonts w:ascii="Consolas"/>
          <w:sz w:val="28"/>
        </w:rPr>
        <w:t>=</w:t>
      </w:r>
      <w:r>
        <w:rPr>
          <w:rFonts w:ascii="Consolas"/>
          <w:spacing w:val="-2"/>
          <w:sz w:val="28"/>
        </w:rPr>
        <w:t xml:space="preserve"> </w:t>
      </w:r>
      <w:r>
        <w:rPr>
          <w:rFonts w:ascii="Consolas"/>
          <w:sz w:val="28"/>
        </w:rPr>
        <w:t>i</w:t>
      </w:r>
      <w:r>
        <w:rPr>
          <w:rFonts w:ascii="Consolas"/>
          <w:spacing w:val="-1"/>
          <w:sz w:val="28"/>
        </w:rPr>
        <w:t xml:space="preserve"> </w:t>
      </w:r>
      <w:r>
        <w:rPr>
          <w:rFonts w:ascii="Consolas"/>
          <w:sz w:val="28"/>
        </w:rPr>
        <w:t>-</w:t>
      </w:r>
      <w:r>
        <w:rPr>
          <w:rFonts w:ascii="Consolas"/>
          <w:spacing w:val="-2"/>
          <w:sz w:val="28"/>
        </w:rPr>
        <w:t xml:space="preserve"> </w:t>
      </w:r>
      <w:r>
        <w:rPr>
          <w:rFonts w:ascii="Consolas"/>
          <w:spacing w:val="-10"/>
          <w:sz w:val="28"/>
        </w:rPr>
        <w:t>1</w:t>
      </w:r>
    </w:p>
    <w:p w14:paraId="6948CDF4">
      <w:pPr>
        <w:pStyle w:val="8"/>
        <w:spacing w:before="50"/>
        <w:rPr>
          <w:rFonts w:ascii="Consolas"/>
          <w:sz w:val="28"/>
        </w:rPr>
      </w:pPr>
    </w:p>
    <w:p w14:paraId="04486528">
      <w:pPr>
        <w:spacing w:before="0" w:line="278" w:lineRule="auto"/>
        <w:ind w:left="1252" w:right="3442" w:hanging="615"/>
        <w:jc w:val="left"/>
        <w:rPr>
          <w:rFonts w:ascii="Consolas"/>
          <w:sz w:val="28"/>
        </w:rPr>
      </w:pPr>
      <w:r>
        <w:rPr>
          <w:rFonts w:ascii="Consolas"/>
          <w:sz w:val="28"/>
        </w:rPr>
        <w:t>while</w:t>
      </w:r>
      <w:r>
        <w:rPr>
          <w:rFonts w:ascii="Consolas"/>
          <w:spacing w:val="-6"/>
          <w:sz w:val="28"/>
        </w:rPr>
        <w:t xml:space="preserve"> </w:t>
      </w:r>
      <w:r>
        <w:rPr>
          <w:rFonts w:ascii="Consolas"/>
          <w:sz w:val="28"/>
        </w:rPr>
        <w:t>j</w:t>
      </w:r>
      <w:r>
        <w:rPr>
          <w:rFonts w:ascii="Consolas"/>
          <w:spacing w:val="-6"/>
          <w:sz w:val="28"/>
        </w:rPr>
        <w:t xml:space="preserve"> </w:t>
      </w:r>
      <w:r>
        <w:rPr>
          <w:rFonts w:ascii="Consolas"/>
          <w:sz w:val="28"/>
        </w:rPr>
        <w:t>&gt;=</w:t>
      </w:r>
      <w:r>
        <w:rPr>
          <w:rFonts w:ascii="Consolas"/>
          <w:spacing w:val="-6"/>
          <w:sz w:val="28"/>
        </w:rPr>
        <w:t xml:space="preserve"> </w:t>
      </w:r>
      <w:r>
        <w:rPr>
          <w:rFonts w:ascii="Consolas"/>
          <w:sz w:val="28"/>
        </w:rPr>
        <w:t>0</w:t>
      </w:r>
      <w:r>
        <w:rPr>
          <w:rFonts w:ascii="Consolas"/>
          <w:spacing w:val="-6"/>
          <w:sz w:val="28"/>
        </w:rPr>
        <w:t xml:space="preserve"> </w:t>
      </w:r>
      <w:r>
        <w:rPr>
          <w:rFonts w:ascii="Consolas"/>
          <w:sz w:val="28"/>
        </w:rPr>
        <w:t>and</w:t>
      </w:r>
      <w:r>
        <w:rPr>
          <w:rFonts w:ascii="Consolas"/>
          <w:spacing w:val="-6"/>
          <w:sz w:val="28"/>
        </w:rPr>
        <w:t xml:space="preserve"> </w:t>
      </w:r>
      <w:r>
        <w:rPr>
          <w:rFonts w:ascii="Consolas"/>
          <w:sz w:val="28"/>
        </w:rPr>
        <w:t>arr[j]</w:t>
      </w:r>
      <w:r>
        <w:rPr>
          <w:rFonts w:ascii="Consolas"/>
          <w:spacing w:val="-6"/>
          <w:sz w:val="28"/>
        </w:rPr>
        <w:t xml:space="preserve"> </w:t>
      </w:r>
      <w:r>
        <w:rPr>
          <w:rFonts w:ascii="Consolas"/>
          <w:sz w:val="28"/>
        </w:rPr>
        <w:t>&gt;</w:t>
      </w:r>
      <w:r>
        <w:rPr>
          <w:rFonts w:ascii="Consolas"/>
          <w:spacing w:val="-6"/>
          <w:sz w:val="28"/>
        </w:rPr>
        <w:t xml:space="preserve"> </w:t>
      </w:r>
      <w:r>
        <w:rPr>
          <w:rFonts w:ascii="Consolas"/>
          <w:sz w:val="28"/>
        </w:rPr>
        <w:t>key: arr[j + 1] = arr[j]</w:t>
      </w:r>
    </w:p>
    <w:p w14:paraId="552BAF9C">
      <w:pPr>
        <w:spacing w:before="0" w:line="326" w:lineRule="exact"/>
        <w:ind w:left="1252" w:right="0" w:firstLine="0"/>
        <w:jc w:val="left"/>
        <w:rPr>
          <w:rFonts w:ascii="Consolas"/>
          <w:sz w:val="28"/>
        </w:rPr>
      </w:pPr>
      <w:r>
        <w:rPr>
          <w:rFonts w:ascii="Consolas"/>
          <w:sz w:val="28"/>
        </w:rPr>
        <w:t>j</w:t>
      </w:r>
      <w:r>
        <w:rPr>
          <w:rFonts w:ascii="Consolas"/>
          <w:spacing w:val="-2"/>
          <w:sz w:val="28"/>
        </w:rPr>
        <w:t xml:space="preserve"> </w:t>
      </w:r>
      <w:r>
        <w:rPr>
          <w:rFonts w:ascii="Consolas"/>
          <w:sz w:val="28"/>
        </w:rPr>
        <w:t>=</w:t>
      </w:r>
      <w:r>
        <w:rPr>
          <w:rFonts w:ascii="Consolas"/>
          <w:spacing w:val="-2"/>
          <w:sz w:val="28"/>
        </w:rPr>
        <w:t xml:space="preserve"> </w:t>
      </w:r>
      <w:r>
        <w:rPr>
          <w:rFonts w:ascii="Consolas"/>
          <w:sz w:val="28"/>
        </w:rPr>
        <w:t>j</w:t>
      </w:r>
      <w:r>
        <w:rPr>
          <w:rFonts w:ascii="Consolas"/>
          <w:spacing w:val="-1"/>
          <w:sz w:val="28"/>
        </w:rPr>
        <w:t xml:space="preserve"> </w:t>
      </w:r>
      <w:r>
        <w:rPr>
          <w:rFonts w:ascii="Consolas"/>
          <w:sz w:val="28"/>
        </w:rPr>
        <w:t>-</w:t>
      </w:r>
      <w:r>
        <w:rPr>
          <w:rFonts w:ascii="Consolas"/>
          <w:spacing w:val="-2"/>
          <w:sz w:val="28"/>
        </w:rPr>
        <w:t xml:space="preserve"> </w:t>
      </w:r>
      <w:r>
        <w:rPr>
          <w:rFonts w:ascii="Consolas"/>
          <w:spacing w:val="-10"/>
          <w:sz w:val="28"/>
        </w:rPr>
        <w:t>1</w:t>
      </w:r>
    </w:p>
    <w:p w14:paraId="167E197F">
      <w:pPr>
        <w:pStyle w:val="8"/>
        <w:spacing w:before="50"/>
        <w:rPr>
          <w:rFonts w:ascii="Consolas"/>
          <w:sz w:val="28"/>
        </w:rPr>
      </w:pPr>
    </w:p>
    <w:p w14:paraId="0AABBAE5">
      <w:pPr>
        <w:spacing w:before="0" w:line="280" w:lineRule="auto"/>
        <w:ind w:left="23" w:right="5756" w:firstLine="614"/>
        <w:jc w:val="left"/>
        <w:rPr>
          <w:rFonts w:ascii="Consolas"/>
          <w:sz w:val="28"/>
        </w:rPr>
      </w:pPr>
      <w:r>
        <w:rPr>
          <w:rFonts w:ascii="Consolas"/>
          <w:sz w:val="28"/>
        </w:rPr>
        <w:t>arr[j</w:t>
      </w:r>
      <w:r>
        <w:rPr>
          <w:rFonts w:ascii="Consolas"/>
          <w:spacing w:val="-11"/>
          <w:sz w:val="28"/>
        </w:rPr>
        <w:t xml:space="preserve"> </w:t>
      </w:r>
      <w:r>
        <w:rPr>
          <w:rFonts w:ascii="Consolas"/>
          <w:sz w:val="28"/>
        </w:rPr>
        <w:t>+</w:t>
      </w:r>
      <w:r>
        <w:rPr>
          <w:rFonts w:ascii="Consolas"/>
          <w:spacing w:val="-11"/>
          <w:sz w:val="28"/>
        </w:rPr>
        <w:t xml:space="preserve"> </w:t>
      </w:r>
      <w:r>
        <w:rPr>
          <w:rFonts w:ascii="Consolas"/>
          <w:sz w:val="28"/>
        </w:rPr>
        <w:t>1]</w:t>
      </w:r>
      <w:r>
        <w:rPr>
          <w:rFonts w:ascii="Consolas"/>
          <w:spacing w:val="-11"/>
          <w:sz w:val="28"/>
        </w:rPr>
        <w:t xml:space="preserve"> </w:t>
      </w:r>
      <w:r>
        <w:rPr>
          <w:rFonts w:ascii="Consolas"/>
          <w:sz w:val="28"/>
        </w:rPr>
        <w:t>=</w:t>
      </w:r>
      <w:r>
        <w:rPr>
          <w:rFonts w:ascii="Consolas"/>
          <w:spacing w:val="-11"/>
          <w:sz w:val="28"/>
        </w:rPr>
        <w:t xml:space="preserve"> </w:t>
      </w:r>
      <w:r>
        <w:rPr>
          <w:rFonts w:ascii="Consolas"/>
          <w:sz w:val="28"/>
        </w:rPr>
        <w:t>key return arr</w:t>
      </w:r>
    </w:p>
    <w:p w14:paraId="6D000239">
      <w:pPr>
        <w:spacing w:before="151"/>
        <w:ind w:left="23" w:right="0" w:firstLine="0"/>
        <w:jc w:val="left"/>
        <w:rPr>
          <w:sz w:val="28"/>
        </w:rPr>
      </w:pPr>
      <w:r>
        <w:rPr>
          <w:sz w:val="28"/>
        </w:rPr>
        <w:t>#INPUT</w:t>
      </w:r>
      <w:r>
        <w:rPr>
          <w:spacing w:val="-7"/>
          <w:sz w:val="28"/>
        </w:rPr>
        <w:t xml:space="preserve"> </w:t>
      </w:r>
      <w:r>
        <w:rPr>
          <w:sz w:val="28"/>
        </w:rPr>
        <w:t>FROM</w:t>
      </w:r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>USER</w:t>
      </w:r>
    </w:p>
    <w:p w14:paraId="54F9EA5D">
      <w:pPr>
        <w:spacing w:before="293"/>
        <w:ind w:left="23" w:right="0" w:firstLine="0"/>
        <w:jc w:val="left"/>
        <w:rPr>
          <w:sz w:val="28"/>
        </w:rPr>
      </w:pPr>
      <w:r>
        <w:rPr>
          <w:sz w:val="28"/>
        </w:rPr>
        <w:t>arr</w:t>
      </w:r>
      <w:r>
        <w:rPr>
          <w:spacing w:val="-3"/>
          <w:sz w:val="28"/>
        </w:rPr>
        <w:t xml:space="preserve"> </w:t>
      </w:r>
      <w:r>
        <w:rPr>
          <w:sz w:val="28"/>
        </w:rPr>
        <w:t>=</w:t>
      </w:r>
      <w:r>
        <w:rPr>
          <w:spacing w:val="-1"/>
          <w:sz w:val="28"/>
        </w:rPr>
        <w:t xml:space="preserve"> </w:t>
      </w:r>
      <w:r>
        <w:rPr>
          <w:sz w:val="28"/>
        </w:rPr>
        <w:t>[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]</w:t>
      </w:r>
    </w:p>
    <w:p w14:paraId="03A0C5EF">
      <w:pPr>
        <w:spacing w:before="292" w:line="458" w:lineRule="auto"/>
        <w:ind w:left="23" w:right="3810" w:firstLine="0"/>
        <w:jc w:val="left"/>
        <w:rPr>
          <w:sz w:val="28"/>
        </w:rPr>
      </w:pPr>
      <w:r>
        <w:rPr>
          <w:sz w:val="28"/>
        </w:rPr>
        <w:t>n</w:t>
      </w:r>
      <w:r>
        <w:rPr>
          <w:spacing w:val="-10"/>
          <w:sz w:val="28"/>
        </w:rPr>
        <w:t xml:space="preserve"> </w:t>
      </w:r>
      <w:r>
        <w:rPr>
          <w:sz w:val="28"/>
        </w:rPr>
        <w:t>=</w:t>
      </w:r>
      <w:r>
        <w:rPr>
          <w:spacing w:val="-5"/>
          <w:sz w:val="28"/>
        </w:rPr>
        <w:t xml:space="preserve"> </w:t>
      </w:r>
      <w:r>
        <w:rPr>
          <w:sz w:val="28"/>
        </w:rPr>
        <w:t>int(input("Enter</w:t>
      </w:r>
      <w:r>
        <w:rPr>
          <w:spacing w:val="-4"/>
          <w:sz w:val="28"/>
        </w:rPr>
        <w:t xml:space="preserve"> </w:t>
      </w:r>
      <w:r>
        <w:rPr>
          <w:sz w:val="28"/>
        </w:rPr>
        <w:t>size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12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list:</w:t>
      </w:r>
      <w:r>
        <w:rPr>
          <w:spacing w:val="-11"/>
          <w:sz w:val="28"/>
        </w:rPr>
        <w:t xml:space="preserve"> </w:t>
      </w:r>
      <w:r>
        <w:rPr>
          <w:sz w:val="28"/>
        </w:rPr>
        <w:t>")) print("Enter the elements:")</w:t>
      </w:r>
    </w:p>
    <w:p w14:paraId="13029254">
      <w:pPr>
        <w:spacing w:before="0" w:line="458" w:lineRule="auto"/>
        <w:ind w:left="23" w:right="6756" w:firstLine="72"/>
        <w:jc w:val="left"/>
        <w:rPr>
          <w:sz w:val="28"/>
        </w:rPr>
      </w:pPr>
      <w:r>
        <w:rPr>
          <w:sz w:val="28"/>
        </w:rPr>
        <w:t xml:space="preserve">for i in range(n): </w:t>
      </w:r>
      <w:r>
        <w:rPr>
          <w:spacing w:val="-2"/>
          <w:sz w:val="28"/>
        </w:rPr>
        <w:t xml:space="preserve">arr.append(int(input())) </w:t>
      </w:r>
      <w:r>
        <w:rPr>
          <w:sz w:val="28"/>
        </w:rPr>
        <w:t>print("Sorted array:")</w:t>
      </w:r>
    </w:p>
    <w:p w14:paraId="02927909">
      <w:pPr>
        <w:spacing w:after="0" w:line="458" w:lineRule="auto"/>
        <w:jc w:val="left"/>
        <w:rPr>
          <w:sz w:val="28"/>
        </w:rPr>
        <w:sectPr>
          <w:pgSz w:w="12240" w:h="15840"/>
          <w:pgMar w:top="1820" w:right="1417" w:bottom="280" w:left="1417" w:header="720" w:footer="720" w:gutter="0"/>
          <w:cols w:space="720" w:num="1"/>
        </w:sectPr>
      </w:pPr>
    </w:p>
    <w:p w14:paraId="18FA7BEA">
      <w:pPr>
        <w:spacing w:before="73"/>
        <w:ind w:left="23" w:right="0" w:firstLine="0"/>
        <w:jc w:val="left"/>
        <w:rPr>
          <w:sz w:val="28"/>
        </w:rPr>
      </w:pPr>
      <w:r>
        <w:rPr>
          <w:spacing w:val="-2"/>
          <w:sz w:val="28"/>
        </w:rPr>
        <w:t>print(insertionSort(arr))</w:t>
      </w:r>
    </w:p>
    <w:p w14:paraId="4A58EB14">
      <w:pPr>
        <w:pStyle w:val="3"/>
        <w:spacing w:before="291"/>
      </w:pPr>
      <w:r>
        <w:rPr>
          <w:color w:val="0D2841"/>
        </w:rPr>
        <w:t>Output</w:t>
      </w:r>
      <w:r>
        <w:rPr>
          <w:color w:val="0D2841"/>
          <w:spacing w:val="-10"/>
        </w:rPr>
        <w:t xml:space="preserve"> </w:t>
      </w:r>
      <w:r>
        <w:rPr>
          <w:color w:val="0D2841"/>
        </w:rPr>
        <w:t>:</w:t>
      </w:r>
      <w:r>
        <w:rPr>
          <w:color w:val="0D2841"/>
          <w:spacing w:val="-2"/>
        </w:rPr>
        <w:t xml:space="preserve"> </w:t>
      </w:r>
      <w:r>
        <w:rPr>
          <w:color w:val="0D2841"/>
          <w:spacing w:val="-10"/>
        </w:rPr>
        <w:t>-</w:t>
      </w:r>
    </w:p>
    <w:p w14:paraId="18A05000">
      <w:pPr>
        <w:spacing w:before="238" w:line="396" w:lineRule="auto"/>
        <w:ind w:left="23" w:right="6756" w:firstLine="0"/>
        <w:jc w:val="left"/>
        <w:rPr>
          <w:sz w:val="28"/>
        </w:rPr>
      </w:pPr>
      <w:r>
        <w:rPr>
          <w:sz w:val="28"/>
        </w:rPr>
        <w:t>Enter</w:t>
      </w:r>
      <w:r>
        <w:rPr>
          <w:spacing w:val="-9"/>
          <w:sz w:val="28"/>
        </w:rPr>
        <w:t xml:space="preserve"> </w:t>
      </w:r>
      <w:r>
        <w:rPr>
          <w:sz w:val="28"/>
        </w:rPr>
        <w:t>size</w:t>
      </w:r>
      <w:r>
        <w:rPr>
          <w:spacing w:val="-8"/>
          <w:sz w:val="28"/>
        </w:rPr>
        <w:t xml:space="preserve"> </w:t>
      </w:r>
      <w:r>
        <w:rPr>
          <w:sz w:val="28"/>
        </w:rPr>
        <w:t>of</w:t>
      </w:r>
      <w:r>
        <w:rPr>
          <w:spacing w:val="-14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list:</w:t>
      </w:r>
      <w:r>
        <w:rPr>
          <w:spacing w:val="-13"/>
          <w:sz w:val="28"/>
        </w:rPr>
        <w:t xml:space="preserve"> </w:t>
      </w:r>
      <w:r>
        <w:rPr>
          <w:sz w:val="28"/>
        </w:rPr>
        <w:t>5 Enter the elements:</w:t>
      </w:r>
    </w:p>
    <w:p w14:paraId="5AF705B9">
      <w:pPr>
        <w:spacing w:before="3"/>
        <w:ind w:left="23" w:right="0" w:firstLine="0"/>
        <w:jc w:val="left"/>
        <w:rPr>
          <w:sz w:val="28"/>
        </w:rPr>
      </w:pPr>
      <w:r>
        <w:rPr>
          <w:spacing w:val="-10"/>
          <w:sz w:val="28"/>
        </w:rPr>
        <w:t>1</w:t>
      </w:r>
    </w:p>
    <w:p w14:paraId="49B8469F">
      <w:pPr>
        <w:spacing w:before="216"/>
        <w:ind w:left="23" w:right="0" w:firstLine="0"/>
        <w:jc w:val="left"/>
        <w:rPr>
          <w:sz w:val="28"/>
        </w:rPr>
      </w:pPr>
      <w:r>
        <w:rPr>
          <w:spacing w:val="-10"/>
          <w:sz w:val="28"/>
        </w:rPr>
        <w:t>5</w:t>
      </w:r>
    </w:p>
    <w:p w14:paraId="4497EF49">
      <w:pPr>
        <w:spacing w:before="211"/>
        <w:ind w:left="23" w:right="0" w:firstLine="0"/>
        <w:jc w:val="left"/>
        <w:rPr>
          <w:sz w:val="28"/>
        </w:rPr>
      </w:pPr>
      <w:r>
        <w:rPr>
          <w:spacing w:val="-10"/>
          <w:sz w:val="28"/>
        </w:rPr>
        <w:t>2</w:t>
      </w:r>
    </w:p>
    <w:p w14:paraId="5C05540D">
      <w:pPr>
        <w:spacing w:before="211"/>
        <w:ind w:left="23" w:right="0" w:firstLine="0"/>
        <w:jc w:val="left"/>
        <w:rPr>
          <w:sz w:val="28"/>
        </w:rPr>
      </w:pPr>
      <w:r>
        <w:rPr>
          <w:spacing w:val="-10"/>
          <w:sz w:val="28"/>
        </w:rPr>
        <w:t>9</w:t>
      </w:r>
    </w:p>
    <w:p w14:paraId="3E82C1CD">
      <w:pPr>
        <w:spacing w:before="216"/>
        <w:ind w:left="23" w:right="0" w:firstLine="0"/>
        <w:jc w:val="left"/>
        <w:rPr>
          <w:sz w:val="28"/>
        </w:rPr>
      </w:pPr>
      <w:r>
        <w:rPr>
          <w:spacing w:val="-10"/>
          <w:sz w:val="28"/>
        </w:rPr>
        <w:t>3</w:t>
      </w:r>
    </w:p>
    <w:p w14:paraId="60D406C8">
      <w:pPr>
        <w:spacing w:before="211"/>
        <w:ind w:left="23" w:right="0" w:firstLine="0"/>
        <w:jc w:val="left"/>
        <w:rPr>
          <w:sz w:val="28"/>
        </w:rPr>
      </w:pPr>
      <w:r>
        <w:rPr>
          <w:sz w:val="28"/>
        </w:rPr>
        <w:t>Sorted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array:</w:t>
      </w:r>
    </w:p>
    <w:p w14:paraId="56DADBF9">
      <w:pPr>
        <w:spacing w:before="211"/>
        <w:ind w:left="23" w:right="0" w:firstLine="0"/>
        <w:jc w:val="left"/>
        <w:rPr>
          <w:sz w:val="28"/>
        </w:rPr>
      </w:pPr>
      <w:r>
        <w:rPr>
          <w:sz w:val="28"/>
        </w:rPr>
        <w:t>[1,</w:t>
      </w:r>
      <w:r>
        <w:rPr>
          <w:spacing w:val="1"/>
          <w:sz w:val="28"/>
        </w:rPr>
        <w:t xml:space="preserve"> </w:t>
      </w:r>
      <w:r>
        <w:rPr>
          <w:sz w:val="28"/>
        </w:rPr>
        <w:t>2,</w:t>
      </w:r>
      <w:r>
        <w:rPr>
          <w:spacing w:val="1"/>
          <w:sz w:val="28"/>
        </w:rPr>
        <w:t xml:space="preserve"> </w:t>
      </w:r>
      <w:r>
        <w:rPr>
          <w:sz w:val="28"/>
        </w:rPr>
        <w:t>3,</w:t>
      </w:r>
      <w:r>
        <w:rPr>
          <w:spacing w:val="-4"/>
          <w:sz w:val="28"/>
        </w:rPr>
        <w:t xml:space="preserve"> </w:t>
      </w:r>
      <w:r>
        <w:rPr>
          <w:sz w:val="28"/>
        </w:rPr>
        <w:t>5,</w:t>
      </w:r>
      <w:r>
        <w:rPr>
          <w:spacing w:val="1"/>
          <w:sz w:val="28"/>
        </w:rPr>
        <w:t xml:space="preserve"> </w:t>
      </w:r>
      <w:r>
        <w:rPr>
          <w:spacing w:val="-5"/>
          <w:sz w:val="28"/>
        </w:rPr>
        <w:t>9]</w:t>
      </w:r>
    </w:p>
    <w:p w14:paraId="428770C7">
      <w:pPr>
        <w:pStyle w:val="8"/>
        <w:rPr>
          <w:sz w:val="28"/>
        </w:rPr>
      </w:pPr>
    </w:p>
    <w:p w14:paraId="1113F534">
      <w:pPr>
        <w:pStyle w:val="8"/>
        <w:spacing w:before="107"/>
        <w:rPr>
          <w:sz w:val="28"/>
        </w:rPr>
      </w:pPr>
    </w:p>
    <w:p w14:paraId="03E116FF">
      <w:pPr>
        <w:pStyle w:val="4"/>
        <w:rPr>
          <w:u w:val="none"/>
        </w:rPr>
      </w:pPr>
      <w:r>
        <w:rPr>
          <w:u w:val="single"/>
        </w:rPr>
        <w:t>Negative</w:t>
      </w:r>
      <w:r>
        <w:rPr>
          <w:spacing w:val="1"/>
          <w:u w:val="single"/>
        </w:rPr>
        <w:t xml:space="preserve"> </w:t>
      </w:r>
      <w:r>
        <w:rPr>
          <w:u w:val="single"/>
        </w:rPr>
        <w:t>Output:</w:t>
      </w:r>
      <w:r>
        <w:rPr>
          <w:spacing w:val="-1"/>
          <w:u w:val="single"/>
        </w:rPr>
        <w:t xml:space="preserve"> </w:t>
      </w:r>
      <w:r>
        <w:rPr>
          <w:spacing w:val="-10"/>
          <w:u w:val="single"/>
        </w:rPr>
        <w:t>-</w:t>
      </w:r>
    </w:p>
    <w:p w14:paraId="4B02F780">
      <w:pPr>
        <w:pStyle w:val="8"/>
        <w:rPr>
          <w:sz w:val="20"/>
        </w:rPr>
      </w:pPr>
    </w:p>
    <w:p w14:paraId="5FF20471">
      <w:pPr>
        <w:pStyle w:val="8"/>
        <w:rPr>
          <w:sz w:val="20"/>
        </w:rPr>
      </w:pPr>
    </w:p>
    <w:p w14:paraId="640BD72D">
      <w:pPr>
        <w:pStyle w:val="8"/>
        <w:spacing w:before="156"/>
        <w:rPr>
          <w:sz w:val="20"/>
        </w:rPr>
      </w:pPr>
      <w:r>
        <w:rPr>
          <w:sz w:val="20"/>
        </w:rP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259715</wp:posOffset>
            </wp:positionV>
            <wp:extent cx="5933440" cy="2624455"/>
            <wp:effectExtent l="0" t="0" r="0" b="0"/>
            <wp:wrapTopAndBottom/>
            <wp:docPr id="19" name="Imag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3263" cy="26243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C7E4A0">
      <w:pPr>
        <w:pStyle w:val="8"/>
        <w:spacing w:after="0"/>
        <w:rPr>
          <w:sz w:val="20"/>
        </w:rPr>
        <w:sectPr>
          <w:pgSz w:w="12240" w:h="15840"/>
          <w:pgMar w:top="1360" w:right="1417" w:bottom="280" w:left="1417" w:header="720" w:footer="720" w:gutter="0"/>
          <w:cols w:space="720" w:num="1"/>
        </w:sectPr>
      </w:pPr>
    </w:p>
    <w:p w14:paraId="5E4F4948">
      <w:pPr>
        <w:pStyle w:val="8"/>
        <w:spacing w:before="147"/>
        <w:ind w:left="23"/>
      </w:pPr>
      <w:r>
        <w:t>Error:</w:t>
      </w:r>
      <w:r>
        <w:rPr>
          <w:spacing w:val="-10"/>
        </w:rPr>
        <w:t xml:space="preserve"> -</w:t>
      </w:r>
    </w:p>
    <w:p w14:paraId="36ECD48B">
      <w:pPr>
        <w:tabs>
          <w:tab w:val="left" w:leader="hyphen" w:pos="6928"/>
        </w:tabs>
        <w:spacing w:before="222"/>
        <w:ind w:left="23" w:right="0" w:firstLine="0"/>
        <w:jc w:val="left"/>
        <w:rPr>
          <w:sz w:val="28"/>
        </w:rPr>
      </w:pPr>
      <w:r>
        <w:rPr>
          <w:color w:val="0D2841"/>
          <w:sz w:val="28"/>
        </w:rPr>
        <w:t>I</w:t>
      </w:r>
      <w:r>
        <w:rPr>
          <w:sz w:val="28"/>
        </w:rPr>
        <w:t>n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while</w:t>
      </w:r>
      <w:r>
        <w:rPr>
          <w:spacing w:val="-1"/>
          <w:sz w:val="28"/>
        </w:rPr>
        <w:t xml:space="preserve"> </w:t>
      </w:r>
      <w:r>
        <w:rPr>
          <w:sz w:val="28"/>
        </w:rPr>
        <w:t>loop</w:t>
      </w:r>
      <w:r>
        <w:rPr>
          <w:spacing w:val="2"/>
          <w:sz w:val="28"/>
        </w:rPr>
        <w:t xml:space="preserve"> </w:t>
      </w:r>
      <w:r>
        <w:rPr>
          <w:sz w:val="28"/>
        </w:rPr>
        <w:t>in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place</w:t>
      </w:r>
      <w:r>
        <w:rPr>
          <w:spacing w:val="-2"/>
          <w:sz w:val="28"/>
        </w:rPr>
        <w:t xml:space="preserve"> </w:t>
      </w:r>
      <w:r>
        <w:rPr>
          <w:sz w:val="28"/>
        </w:rPr>
        <w:t>of</w:t>
      </w:r>
      <w:r>
        <w:rPr>
          <w:spacing w:val="64"/>
          <w:sz w:val="28"/>
        </w:rPr>
        <w:t xml:space="preserve"> </w:t>
      </w:r>
      <w:r>
        <w:rPr>
          <w:sz w:val="28"/>
        </w:rPr>
        <w:t>'and'</w:t>
      </w:r>
      <w:r>
        <w:rPr>
          <w:spacing w:val="59"/>
          <w:sz w:val="28"/>
        </w:rPr>
        <w:t xml:space="preserve"> </w:t>
      </w:r>
      <w:r>
        <w:rPr>
          <w:sz w:val="28"/>
        </w:rPr>
        <w:t>I</w:t>
      </w:r>
      <w:r>
        <w:rPr>
          <w:spacing w:val="1"/>
          <w:sz w:val="28"/>
        </w:rPr>
        <w:t xml:space="preserve"> </w:t>
      </w:r>
      <w:r>
        <w:rPr>
          <w:sz w:val="28"/>
        </w:rPr>
        <w:t>used</w:t>
      </w:r>
      <w:r>
        <w:rPr>
          <w:spacing w:val="-2"/>
          <w:sz w:val="28"/>
        </w:rPr>
        <w:t xml:space="preserve"> comma[,]</w:t>
      </w:r>
      <w:r>
        <w:rPr>
          <w:sz w:val="28"/>
        </w:rPr>
        <w:tab/>
      </w:r>
      <w:r>
        <w:rPr>
          <w:sz w:val="28"/>
        </w:rPr>
        <w:t>[SYNTAX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ERROR]</w:t>
      </w:r>
    </w:p>
    <w:p w14:paraId="3F5D980B">
      <w:pPr>
        <w:spacing w:before="52"/>
        <w:ind w:left="23" w:right="0" w:firstLine="0"/>
        <w:jc w:val="left"/>
        <w:rPr>
          <w:sz w:val="28"/>
        </w:rPr>
      </w:pPr>
      <w:r>
        <w:rPr>
          <w:sz w:val="28"/>
        </w:rPr>
        <w:t>after</w:t>
      </w:r>
      <w:r>
        <w:rPr>
          <w:spacing w:val="-5"/>
          <w:sz w:val="28"/>
        </w:rPr>
        <w:t xml:space="preserve"> </w:t>
      </w:r>
      <w:r>
        <w:rPr>
          <w:sz w:val="28"/>
        </w:rPr>
        <w:t>seeing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pop-up</w:t>
      </w:r>
      <w:r>
        <w:rPr>
          <w:spacing w:val="-5"/>
          <w:sz w:val="28"/>
        </w:rPr>
        <w:t xml:space="preserve"> </w:t>
      </w:r>
      <w:r>
        <w:rPr>
          <w:sz w:val="28"/>
        </w:rPr>
        <w:t>I</w:t>
      </w:r>
      <w:r>
        <w:rPr>
          <w:spacing w:val="-1"/>
          <w:sz w:val="28"/>
        </w:rPr>
        <w:t xml:space="preserve"> </w:t>
      </w:r>
      <w:r>
        <w:rPr>
          <w:sz w:val="28"/>
        </w:rPr>
        <w:t>have</w:t>
      </w:r>
      <w:r>
        <w:rPr>
          <w:spacing w:val="-3"/>
          <w:sz w:val="28"/>
        </w:rPr>
        <w:t xml:space="preserve"> </w:t>
      </w:r>
      <w:r>
        <w:rPr>
          <w:sz w:val="28"/>
        </w:rPr>
        <w:t>changed</w:t>
      </w:r>
      <w:r>
        <w:rPr>
          <w:spacing w:val="-5"/>
          <w:sz w:val="28"/>
        </w:rPr>
        <w:t xml:space="preserve"> </w:t>
      </w:r>
      <w:r>
        <w:rPr>
          <w:sz w:val="28"/>
        </w:rPr>
        <w:t>it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1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so</w:t>
      </w:r>
      <w:r>
        <w:rPr>
          <w:spacing w:val="-5"/>
          <w:sz w:val="28"/>
        </w:rPr>
        <w:t xml:space="preserve"> </w:t>
      </w:r>
      <w:r>
        <w:rPr>
          <w:sz w:val="28"/>
        </w:rPr>
        <w:t>that</w:t>
      </w:r>
      <w:r>
        <w:rPr>
          <w:spacing w:val="-4"/>
          <w:sz w:val="28"/>
        </w:rPr>
        <w:t xml:space="preserve"> </w:t>
      </w:r>
      <w:r>
        <w:rPr>
          <w:sz w:val="28"/>
        </w:rPr>
        <w:t>I</w:t>
      </w:r>
      <w:r>
        <w:rPr>
          <w:spacing w:val="-1"/>
          <w:sz w:val="28"/>
        </w:rPr>
        <w:t xml:space="preserve"> </w:t>
      </w:r>
      <w:r>
        <w:rPr>
          <w:sz w:val="28"/>
        </w:rPr>
        <w:t>got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desired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output...</w:t>
      </w:r>
    </w:p>
    <w:p w14:paraId="70DA19B6">
      <w:pPr>
        <w:pStyle w:val="8"/>
        <w:rPr>
          <w:sz w:val="28"/>
        </w:rPr>
      </w:pPr>
    </w:p>
    <w:p w14:paraId="14C32857">
      <w:pPr>
        <w:pStyle w:val="8"/>
        <w:rPr>
          <w:sz w:val="28"/>
        </w:rPr>
      </w:pPr>
    </w:p>
    <w:p w14:paraId="6DD5106F">
      <w:pPr>
        <w:pStyle w:val="8"/>
        <w:spacing w:before="317"/>
        <w:rPr>
          <w:sz w:val="28"/>
        </w:rPr>
      </w:pPr>
    </w:p>
    <w:p w14:paraId="4336CE74">
      <w:pPr>
        <w:pStyle w:val="8"/>
        <w:ind w:left="23"/>
      </w:pPr>
      <w:r>
        <w:t>Explanation:</w:t>
      </w:r>
      <w:r>
        <w:rPr>
          <w:spacing w:val="-14"/>
        </w:rPr>
        <w:t xml:space="preserve"> </w:t>
      </w:r>
      <w:r>
        <w:rPr>
          <w:spacing w:val="-10"/>
        </w:rPr>
        <w:t>-</w:t>
      </w:r>
    </w:p>
    <w:p w14:paraId="2660CD5D">
      <w:pPr>
        <w:pStyle w:val="12"/>
        <w:numPr>
          <w:ilvl w:val="0"/>
          <w:numId w:val="9"/>
        </w:numPr>
        <w:tabs>
          <w:tab w:val="left" w:pos="743"/>
        </w:tabs>
        <w:spacing w:before="221" w:after="0" w:line="240" w:lineRule="auto"/>
        <w:ind w:left="743" w:right="0" w:hanging="360"/>
        <w:jc w:val="left"/>
        <w:rPr>
          <w:sz w:val="28"/>
        </w:rPr>
      </w:pPr>
      <w:r>
        <w:rPr>
          <w:sz w:val="28"/>
        </w:rPr>
        <w:t>Read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size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elements</w:t>
      </w:r>
      <w:r>
        <w:rPr>
          <w:spacing w:val="-4"/>
          <w:sz w:val="28"/>
        </w:rPr>
        <w:t xml:space="preserve"> </w:t>
      </w:r>
      <w:r>
        <w:rPr>
          <w:sz w:val="28"/>
        </w:rPr>
        <w:t>of</w:t>
      </w:r>
      <w:r>
        <w:rPr>
          <w:spacing w:val="-11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list from</w:t>
      </w:r>
      <w:r>
        <w:rPr>
          <w:spacing w:val="-5"/>
          <w:sz w:val="28"/>
        </w:rPr>
        <w:t xml:space="preserve"> </w:t>
      </w:r>
      <w:r>
        <w:rPr>
          <w:sz w:val="28"/>
        </w:rPr>
        <w:t>the user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store</w:t>
      </w:r>
      <w:r>
        <w:rPr>
          <w:spacing w:val="-4"/>
          <w:sz w:val="28"/>
        </w:rPr>
        <w:t xml:space="preserve"> </w:t>
      </w:r>
      <w:r>
        <w:rPr>
          <w:sz w:val="28"/>
        </w:rPr>
        <w:t>them</w:t>
      </w:r>
      <w:r>
        <w:rPr>
          <w:spacing w:val="-5"/>
          <w:sz w:val="28"/>
        </w:rPr>
        <w:t xml:space="preserve"> </w:t>
      </w:r>
      <w:r>
        <w:rPr>
          <w:sz w:val="28"/>
        </w:rPr>
        <w:t>in</w:t>
      </w:r>
      <w:r>
        <w:rPr>
          <w:spacing w:val="2"/>
          <w:sz w:val="28"/>
        </w:rPr>
        <w:t xml:space="preserve"> </w:t>
      </w:r>
      <w:r>
        <w:rPr>
          <w:rFonts w:ascii="Consolas" w:hAnsi="Consolas"/>
          <w:spacing w:val="-4"/>
          <w:sz w:val="28"/>
        </w:rPr>
        <w:t>arr</w:t>
      </w:r>
      <w:r>
        <w:rPr>
          <w:spacing w:val="-4"/>
          <w:sz w:val="28"/>
        </w:rPr>
        <w:t>.</w:t>
      </w:r>
    </w:p>
    <w:p w14:paraId="5FB15B3A">
      <w:pPr>
        <w:pStyle w:val="12"/>
        <w:numPr>
          <w:ilvl w:val="0"/>
          <w:numId w:val="9"/>
        </w:numPr>
        <w:tabs>
          <w:tab w:val="left" w:pos="744"/>
        </w:tabs>
        <w:spacing w:before="56" w:after="0" w:line="273" w:lineRule="auto"/>
        <w:ind w:left="744" w:right="310" w:hanging="361"/>
        <w:jc w:val="left"/>
        <w:rPr>
          <w:sz w:val="28"/>
        </w:rPr>
      </w:pP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rFonts w:ascii="Consolas" w:hAnsi="Consolas"/>
          <w:sz w:val="28"/>
        </w:rPr>
        <w:t>for</w:t>
      </w:r>
      <w:r>
        <w:rPr>
          <w:rFonts w:ascii="Consolas" w:hAnsi="Consolas"/>
          <w:spacing w:val="-82"/>
          <w:sz w:val="28"/>
        </w:rPr>
        <w:t xml:space="preserve"> </w:t>
      </w:r>
      <w:r>
        <w:rPr>
          <w:sz w:val="28"/>
        </w:rPr>
        <w:t>loop</w:t>
      </w:r>
      <w:r>
        <w:rPr>
          <w:spacing w:val="-5"/>
          <w:sz w:val="28"/>
        </w:rPr>
        <w:t xml:space="preserve"> </w:t>
      </w:r>
      <w:r>
        <w:rPr>
          <w:sz w:val="28"/>
        </w:rPr>
        <w:t>starts</w:t>
      </w:r>
      <w:r>
        <w:rPr>
          <w:spacing w:val="-4"/>
          <w:sz w:val="28"/>
        </w:rPr>
        <w:t xml:space="preserve"> </w:t>
      </w:r>
      <w:r>
        <w:rPr>
          <w:sz w:val="28"/>
        </w:rPr>
        <w:t>from</w:t>
      </w:r>
      <w:r>
        <w:rPr>
          <w:spacing w:val="-10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second</w:t>
      </w:r>
      <w:r>
        <w:rPr>
          <w:spacing w:val="-5"/>
          <w:sz w:val="28"/>
        </w:rPr>
        <w:t xml:space="preserve"> </w:t>
      </w:r>
      <w:r>
        <w:rPr>
          <w:sz w:val="28"/>
        </w:rPr>
        <w:t>element,</w:t>
      </w:r>
      <w:r>
        <w:rPr>
          <w:spacing w:val="-3"/>
          <w:sz w:val="28"/>
        </w:rPr>
        <w:t xml:space="preserve"> </w:t>
      </w:r>
      <w:r>
        <w:rPr>
          <w:sz w:val="28"/>
        </w:rPr>
        <w:t>considering</w:t>
      </w:r>
      <w:r>
        <w:rPr>
          <w:spacing w:val="-10"/>
          <w:sz w:val="28"/>
        </w:rPr>
        <w:t xml:space="preserve"> </w:t>
      </w:r>
      <w:r>
        <w:rPr>
          <w:sz w:val="28"/>
        </w:rPr>
        <w:t>the first</w:t>
      </w:r>
      <w:r>
        <w:rPr>
          <w:spacing w:val="-5"/>
          <w:sz w:val="28"/>
        </w:rPr>
        <w:t xml:space="preserve"> </w:t>
      </w:r>
      <w:r>
        <w:rPr>
          <w:sz w:val="28"/>
        </w:rPr>
        <w:t>element as already sorted.</w:t>
      </w:r>
    </w:p>
    <w:p w14:paraId="6FCC263B">
      <w:pPr>
        <w:pStyle w:val="12"/>
        <w:numPr>
          <w:ilvl w:val="0"/>
          <w:numId w:val="9"/>
        </w:numPr>
        <w:tabs>
          <w:tab w:val="left" w:pos="744"/>
        </w:tabs>
        <w:spacing w:before="11" w:after="0" w:line="273" w:lineRule="auto"/>
        <w:ind w:left="744" w:right="230" w:hanging="361"/>
        <w:jc w:val="left"/>
        <w:rPr>
          <w:sz w:val="28"/>
        </w:rPr>
      </w:pP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current</w:t>
      </w:r>
      <w:r>
        <w:rPr>
          <w:spacing w:val="-6"/>
          <w:sz w:val="28"/>
        </w:rPr>
        <w:t xml:space="preserve"> </w:t>
      </w:r>
      <w:r>
        <w:rPr>
          <w:sz w:val="28"/>
        </w:rPr>
        <w:t>element</w:t>
      </w:r>
      <w:r>
        <w:rPr>
          <w:spacing w:val="-6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z w:val="28"/>
        </w:rPr>
        <w:t>stored</w:t>
      </w:r>
      <w:r>
        <w:rPr>
          <w:spacing w:val="-1"/>
          <w:sz w:val="28"/>
        </w:rPr>
        <w:t xml:space="preserve"> </w:t>
      </w:r>
      <w:r>
        <w:rPr>
          <w:sz w:val="28"/>
        </w:rPr>
        <w:t>in</w:t>
      </w:r>
      <w:r>
        <w:rPr>
          <w:spacing w:val="-10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variable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called </w:t>
      </w:r>
      <w:r>
        <w:rPr>
          <w:rFonts w:ascii="Consolas" w:hAnsi="Consolas"/>
          <w:sz w:val="28"/>
        </w:rPr>
        <w:t>key</w:t>
      </w:r>
      <w:r>
        <w:rPr>
          <w:sz w:val="28"/>
        </w:rPr>
        <w:t>,</w:t>
      </w:r>
      <w:r>
        <w:rPr>
          <w:spacing w:val="-3"/>
          <w:sz w:val="28"/>
        </w:rPr>
        <w:t xml:space="preserve"> </w:t>
      </w:r>
      <w:r>
        <w:rPr>
          <w:sz w:val="28"/>
        </w:rPr>
        <w:t>which</w:t>
      </w:r>
      <w:r>
        <w:rPr>
          <w:spacing w:val="-6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element that needs to be placed in its correct position.</w:t>
      </w:r>
    </w:p>
    <w:p w14:paraId="26C53953">
      <w:pPr>
        <w:pStyle w:val="12"/>
        <w:numPr>
          <w:ilvl w:val="0"/>
          <w:numId w:val="9"/>
        </w:numPr>
        <w:tabs>
          <w:tab w:val="left" w:pos="743"/>
        </w:tabs>
        <w:spacing w:before="11" w:after="0" w:line="240" w:lineRule="auto"/>
        <w:ind w:left="743" w:right="0" w:hanging="360"/>
        <w:jc w:val="left"/>
        <w:rPr>
          <w:sz w:val="28"/>
        </w:rPr>
      </w:pPr>
      <w:r>
        <w:rPr>
          <w:sz w:val="28"/>
        </w:rPr>
        <w:t>A</w:t>
      </w:r>
      <w:r>
        <w:rPr>
          <w:spacing w:val="-12"/>
          <w:sz w:val="28"/>
        </w:rPr>
        <w:t xml:space="preserve"> </w:t>
      </w:r>
      <w:r>
        <w:rPr>
          <w:sz w:val="28"/>
        </w:rPr>
        <w:t>variable</w:t>
      </w:r>
      <w:r>
        <w:rPr>
          <w:spacing w:val="-4"/>
          <w:sz w:val="28"/>
        </w:rPr>
        <w:t xml:space="preserve"> </w:t>
      </w:r>
      <w:r>
        <w:rPr>
          <w:sz w:val="28"/>
        </w:rPr>
        <w:t>called</w:t>
      </w:r>
      <w:r>
        <w:rPr>
          <w:spacing w:val="-2"/>
          <w:sz w:val="28"/>
        </w:rPr>
        <w:t xml:space="preserve"> </w:t>
      </w:r>
      <w:r>
        <w:rPr>
          <w:rFonts w:ascii="Consolas" w:hAnsi="Consolas"/>
          <w:sz w:val="28"/>
        </w:rPr>
        <w:t>j</w:t>
      </w:r>
      <w:r>
        <w:rPr>
          <w:rFonts w:ascii="Consolas" w:hAnsi="Consolas"/>
          <w:spacing w:val="-77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z w:val="28"/>
        </w:rPr>
        <w:t>used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point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element</w:t>
      </w:r>
      <w:r>
        <w:rPr>
          <w:spacing w:val="-5"/>
          <w:sz w:val="28"/>
        </w:rPr>
        <w:t xml:space="preserve"> </w:t>
      </w:r>
      <w:r>
        <w:rPr>
          <w:sz w:val="28"/>
        </w:rPr>
        <w:t>just</w:t>
      </w:r>
      <w:r>
        <w:rPr>
          <w:spacing w:val="-5"/>
          <w:sz w:val="28"/>
        </w:rPr>
        <w:t xml:space="preserve"> </w:t>
      </w:r>
      <w:r>
        <w:rPr>
          <w:sz w:val="28"/>
        </w:rPr>
        <w:t>before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4"/>
          <w:sz w:val="28"/>
        </w:rPr>
        <w:t xml:space="preserve"> </w:t>
      </w:r>
      <w:r>
        <w:rPr>
          <w:rFonts w:ascii="Consolas" w:hAnsi="Consolas"/>
          <w:spacing w:val="-4"/>
          <w:sz w:val="28"/>
        </w:rPr>
        <w:t>key</w:t>
      </w:r>
      <w:r>
        <w:rPr>
          <w:spacing w:val="-4"/>
          <w:sz w:val="28"/>
        </w:rPr>
        <w:t>.</w:t>
      </w:r>
    </w:p>
    <w:p w14:paraId="5CE2B15B">
      <w:pPr>
        <w:pStyle w:val="12"/>
        <w:numPr>
          <w:ilvl w:val="0"/>
          <w:numId w:val="9"/>
        </w:numPr>
        <w:tabs>
          <w:tab w:val="left" w:pos="744"/>
        </w:tabs>
        <w:spacing w:before="57" w:after="0" w:line="273" w:lineRule="auto"/>
        <w:ind w:left="744" w:right="253" w:hanging="361"/>
        <w:jc w:val="left"/>
        <w:rPr>
          <w:sz w:val="28"/>
        </w:rPr>
      </w:pP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rFonts w:ascii="Consolas" w:hAnsi="Consolas"/>
          <w:sz w:val="28"/>
        </w:rPr>
        <w:t>while</w:t>
      </w:r>
      <w:r>
        <w:rPr>
          <w:rFonts w:ascii="Consolas" w:hAnsi="Consolas"/>
          <w:spacing w:val="-82"/>
          <w:sz w:val="28"/>
        </w:rPr>
        <w:t xml:space="preserve"> </w:t>
      </w:r>
      <w:r>
        <w:rPr>
          <w:sz w:val="28"/>
        </w:rPr>
        <w:t>loop</w:t>
      </w:r>
      <w:r>
        <w:rPr>
          <w:spacing w:val="-5"/>
          <w:sz w:val="28"/>
        </w:rPr>
        <w:t xml:space="preserve"> </w:t>
      </w:r>
      <w:r>
        <w:rPr>
          <w:sz w:val="28"/>
        </w:rPr>
        <w:t>compares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key</w:t>
      </w:r>
      <w:r>
        <w:rPr>
          <w:spacing w:val="-9"/>
          <w:sz w:val="28"/>
        </w:rPr>
        <w:t xml:space="preserve"> </w:t>
      </w:r>
      <w:r>
        <w:rPr>
          <w:sz w:val="28"/>
        </w:rPr>
        <w:t>with</w:t>
      </w:r>
      <w:r>
        <w:rPr>
          <w:spacing w:val="-9"/>
          <w:sz w:val="28"/>
        </w:rPr>
        <w:t xml:space="preserve"> </w:t>
      </w:r>
      <w:r>
        <w:rPr>
          <w:sz w:val="28"/>
        </w:rPr>
        <w:t>the previous</w:t>
      </w:r>
      <w:r>
        <w:rPr>
          <w:spacing w:val="-3"/>
          <w:sz w:val="28"/>
        </w:rPr>
        <w:t xml:space="preserve"> </w:t>
      </w:r>
      <w:r>
        <w:rPr>
          <w:sz w:val="28"/>
        </w:rPr>
        <w:t>elements</w:t>
      </w:r>
      <w:r>
        <w:rPr>
          <w:spacing w:val="-4"/>
          <w:sz w:val="28"/>
        </w:rPr>
        <w:t xml:space="preserve"> </w:t>
      </w:r>
      <w:r>
        <w:rPr>
          <w:sz w:val="28"/>
        </w:rPr>
        <w:t>of</w:t>
      </w:r>
      <w:r>
        <w:rPr>
          <w:spacing w:val="-11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sorted part of the list.</w:t>
      </w:r>
    </w:p>
    <w:p w14:paraId="586B8D07">
      <w:pPr>
        <w:pStyle w:val="12"/>
        <w:numPr>
          <w:ilvl w:val="0"/>
          <w:numId w:val="9"/>
        </w:numPr>
        <w:tabs>
          <w:tab w:val="left" w:pos="744"/>
        </w:tabs>
        <w:spacing w:before="5" w:after="0" w:line="278" w:lineRule="auto"/>
        <w:ind w:left="744" w:right="224" w:hanging="361"/>
        <w:jc w:val="left"/>
        <w:rPr>
          <w:sz w:val="28"/>
        </w:rPr>
      </w:pPr>
      <w:r>
        <w:rPr>
          <w:sz w:val="28"/>
        </w:rPr>
        <w:t>If</w:t>
      </w:r>
      <w:r>
        <w:rPr>
          <w:spacing w:val="-10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previous</w:t>
      </w:r>
      <w:r>
        <w:rPr>
          <w:spacing w:val="-2"/>
          <w:sz w:val="28"/>
        </w:rPr>
        <w:t xml:space="preserve"> </w:t>
      </w:r>
      <w:r>
        <w:rPr>
          <w:sz w:val="28"/>
        </w:rPr>
        <w:t>element is</w:t>
      </w:r>
      <w:r>
        <w:rPr>
          <w:spacing w:val="-2"/>
          <w:sz w:val="28"/>
        </w:rPr>
        <w:t xml:space="preserve"> </w:t>
      </w:r>
      <w:r>
        <w:rPr>
          <w:sz w:val="28"/>
        </w:rPr>
        <w:t>greater</w:t>
      </w:r>
      <w:r>
        <w:rPr>
          <w:spacing w:val="-4"/>
          <w:sz w:val="28"/>
        </w:rPr>
        <w:t xml:space="preserve"> </w:t>
      </w:r>
      <w:r>
        <w:rPr>
          <w:sz w:val="28"/>
        </w:rPr>
        <w:t>than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key, it</w:t>
      </w:r>
      <w:r>
        <w:rPr>
          <w:spacing w:val="-4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</w:t>
      </w:r>
      <w:r>
        <w:rPr>
          <w:sz w:val="28"/>
        </w:rPr>
        <w:t>shifted</w:t>
      </w:r>
      <w:r>
        <w:rPr>
          <w:spacing w:val="-3"/>
          <w:sz w:val="28"/>
        </w:rPr>
        <w:t xml:space="preserve"> </w:t>
      </w:r>
      <w:r>
        <w:rPr>
          <w:sz w:val="28"/>
        </w:rPr>
        <w:t>one</w:t>
      </w:r>
      <w:r>
        <w:rPr>
          <w:spacing w:val="-3"/>
          <w:sz w:val="28"/>
        </w:rPr>
        <w:t xml:space="preserve"> </w:t>
      </w:r>
      <w:r>
        <w:rPr>
          <w:sz w:val="28"/>
        </w:rPr>
        <w:t>position</w:t>
      </w:r>
      <w:r>
        <w:rPr>
          <w:spacing w:val="-8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the right, and </w:t>
      </w:r>
      <w:r>
        <w:rPr>
          <w:rFonts w:ascii="Consolas" w:hAnsi="Consolas"/>
          <w:sz w:val="28"/>
        </w:rPr>
        <w:t>j</w:t>
      </w:r>
      <w:r>
        <w:rPr>
          <w:rFonts w:ascii="Consolas" w:hAnsi="Consolas"/>
          <w:spacing w:val="-70"/>
          <w:sz w:val="28"/>
        </w:rPr>
        <w:t xml:space="preserve"> </w:t>
      </w:r>
      <w:r>
        <w:rPr>
          <w:sz w:val="28"/>
        </w:rPr>
        <w:t>is moved one position to the left.</w:t>
      </w:r>
    </w:p>
    <w:p w14:paraId="61E98D18">
      <w:pPr>
        <w:pStyle w:val="12"/>
        <w:numPr>
          <w:ilvl w:val="0"/>
          <w:numId w:val="9"/>
        </w:numPr>
        <w:tabs>
          <w:tab w:val="left" w:pos="744"/>
        </w:tabs>
        <w:spacing w:before="0" w:after="0" w:line="278" w:lineRule="auto"/>
        <w:ind w:left="744" w:right="286" w:hanging="361"/>
        <w:jc w:val="left"/>
        <w:rPr>
          <w:sz w:val="28"/>
        </w:rPr>
      </w:pPr>
      <w:r>
        <w:rPr>
          <w:sz w:val="28"/>
        </w:rPr>
        <w:t>This</w:t>
      </w:r>
      <w:r>
        <w:rPr>
          <w:spacing w:val="-3"/>
          <w:sz w:val="28"/>
        </w:rPr>
        <w:t xml:space="preserve"> </w:t>
      </w:r>
      <w:r>
        <w:rPr>
          <w:sz w:val="28"/>
        </w:rPr>
        <w:t>shifting</w:t>
      </w:r>
      <w:r>
        <w:rPr>
          <w:spacing w:val="-9"/>
          <w:sz w:val="28"/>
        </w:rPr>
        <w:t xml:space="preserve"> </w:t>
      </w:r>
      <w:r>
        <w:rPr>
          <w:sz w:val="28"/>
        </w:rPr>
        <w:t>continues</w:t>
      </w:r>
      <w:r>
        <w:rPr>
          <w:spacing w:val="-2"/>
          <w:sz w:val="28"/>
        </w:rPr>
        <w:t xml:space="preserve"> </w:t>
      </w:r>
      <w:r>
        <w:rPr>
          <w:sz w:val="28"/>
        </w:rPr>
        <w:t>until</w:t>
      </w:r>
      <w:r>
        <w:rPr>
          <w:spacing w:val="-10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smaller</w:t>
      </w:r>
      <w:r>
        <w:rPr>
          <w:spacing w:val="-6"/>
          <w:sz w:val="28"/>
        </w:rPr>
        <w:t xml:space="preserve"> </w:t>
      </w:r>
      <w:r>
        <w:rPr>
          <w:sz w:val="28"/>
        </w:rPr>
        <w:t>element is found</w:t>
      </w:r>
      <w:r>
        <w:rPr>
          <w:spacing w:val="-5"/>
          <w:sz w:val="28"/>
        </w:rPr>
        <w:t xml:space="preserve"> </w:t>
      </w:r>
      <w:r>
        <w:rPr>
          <w:sz w:val="28"/>
        </w:rPr>
        <w:t>or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beginning</w:t>
      </w:r>
      <w:r>
        <w:rPr>
          <w:spacing w:val="-5"/>
          <w:sz w:val="28"/>
        </w:rPr>
        <w:t xml:space="preserve"> </w:t>
      </w:r>
      <w:r>
        <w:rPr>
          <w:sz w:val="28"/>
        </w:rPr>
        <w:t>of the list is reached. Then, the key is inserted into its correct position.</w:t>
      </w:r>
    </w:p>
    <w:p w14:paraId="1C9DF185">
      <w:pPr>
        <w:pStyle w:val="12"/>
        <w:numPr>
          <w:ilvl w:val="0"/>
          <w:numId w:val="9"/>
        </w:numPr>
        <w:tabs>
          <w:tab w:val="left" w:pos="744"/>
        </w:tabs>
        <w:spacing w:before="0" w:after="0" w:line="278" w:lineRule="auto"/>
        <w:ind w:left="744" w:right="579" w:hanging="361"/>
        <w:jc w:val="left"/>
        <w:rPr>
          <w:sz w:val="28"/>
        </w:rPr>
      </w:pP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process</w:t>
      </w:r>
      <w:r>
        <w:rPr>
          <w:spacing w:val="-4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z w:val="28"/>
        </w:rPr>
        <w:t>repeated</w:t>
      </w:r>
      <w:r>
        <w:rPr>
          <w:spacing w:val="-1"/>
          <w:sz w:val="28"/>
        </w:rPr>
        <w:t xml:space="preserve"> </w:t>
      </w:r>
      <w:r>
        <w:rPr>
          <w:sz w:val="28"/>
        </w:rPr>
        <w:t>for</w:t>
      </w:r>
      <w:r>
        <w:rPr>
          <w:spacing w:val="-6"/>
          <w:sz w:val="28"/>
        </w:rPr>
        <w:t xml:space="preserve"> </w:t>
      </w:r>
      <w:r>
        <w:rPr>
          <w:sz w:val="28"/>
        </w:rPr>
        <w:t>all</w:t>
      </w:r>
      <w:r>
        <w:rPr>
          <w:spacing w:val="-11"/>
          <w:sz w:val="28"/>
        </w:rPr>
        <w:t xml:space="preserve"> </w:t>
      </w:r>
      <w:r>
        <w:rPr>
          <w:sz w:val="28"/>
        </w:rPr>
        <w:t>elements,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after</w:t>
      </w:r>
      <w:r>
        <w:rPr>
          <w:spacing w:val="-6"/>
          <w:sz w:val="28"/>
        </w:rPr>
        <w:t xml:space="preserve"> </w:t>
      </w:r>
      <w:r>
        <w:rPr>
          <w:sz w:val="28"/>
        </w:rPr>
        <w:t>all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iterations, </w:t>
      </w:r>
      <w:r>
        <w:rPr>
          <w:rFonts w:ascii="Consolas" w:hAnsi="Consolas"/>
          <w:sz w:val="28"/>
        </w:rPr>
        <w:t>return arr</w:t>
      </w:r>
      <w:r>
        <w:rPr>
          <w:rFonts w:ascii="Consolas" w:hAnsi="Consolas"/>
          <w:spacing w:val="-63"/>
          <w:sz w:val="28"/>
        </w:rPr>
        <w:t xml:space="preserve"> </w:t>
      </w:r>
      <w:r>
        <w:rPr>
          <w:sz w:val="28"/>
        </w:rPr>
        <w:t>returns the sorted list in ascending order.</w:t>
      </w:r>
    </w:p>
    <w:p w14:paraId="448A3595">
      <w:pPr>
        <w:pStyle w:val="12"/>
        <w:spacing w:after="0" w:line="278" w:lineRule="auto"/>
        <w:jc w:val="left"/>
        <w:rPr>
          <w:sz w:val="28"/>
        </w:rPr>
        <w:sectPr>
          <w:pgSz w:w="12240" w:h="15840"/>
          <w:pgMar w:top="1820" w:right="1417" w:bottom="280" w:left="1417" w:header="720" w:footer="720" w:gutter="0"/>
          <w:cols w:space="720" w:num="1"/>
        </w:sectPr>
      </w:pPr>
    </w:p>
    <w:p w14:paraId="33B2C0DB">
      <w:pPr>
        <w:pStyle w:val="12"/>
        <w:numPr>
          <w:ilvl w:val="0"/>
          <w:numId w:val="7"/>
        </w:numPr>
        <w:tabs>
          <w:tab w:val="left" w:pos="276"/>
        </w:tabs>
        <w:spacing w:before="70" w:after="0" w:line="280" w:lineRule="auto"/>
        <w:ind w:left="23" w:right="157" w:firstLine="0"/>
        <w:jc w:val="left"/>
        <w:rPr>
          <w:sz w:val="32"/>
        </w:rPr>
      </w:pPr>
      <w:r>
        <w:rPr>
          <w:sz w:val="32"/>
        </w:rPr>
        <w:t>Write</w:t>
      </w:r>
      <w:r>
        <w:rPr>
          <w:spacing w:val="-8"/>
          <w:sz w:val="32"/>
        </w:rPr>
        <w:t xml:space="preserve"> </w:t>
      </w:r>
      <w:r>
        <w:rPr>
          <w:sz w:val="32"/>
        </w:rPr>
        <w:t>a</w:t>
      </w:r>
      <w:r>
        <w:rPr>
          <w:spacing w:val="-3"/>
          <w:sz w:val="32"/>
        </w:rPr>
        <w:t xml:space="preserve"> </w:t>
      </w:r>
      <w:r>
        <w:rPr>
          <w:sz w:val="32"/>
        </w:rPr>
        <w:t>Python</w:t>
      </w:r>
      <w:r>
        <w:rPr>
          <w:spacing w:val="-6"/>
          <w:sz w:val="32"/>
        </w:rPr>
        <w:t xml:space="preserve"> </w:t>
      </w:r>
      <w:r>
        <w:rPr>
          <w:sz w:val="32"/>
        </w:rPr>
        <w:t>Program</w:t>
      </w:r>
      <w:r>
        <w:rPr>
          <w:spacing w:val="-5"/>
          <w:sz w:val="32"/>
        </w:rPr>
        <w:t xml:space="preserve"> </w:t>
      </w:r>
      <w:r>
        <w:rPr>
          <w:sz w:val="32"/>
        </w:rPr>
        <w:t>to</w:t>
      </w:r>
      <w:r>
        <w:rPr>
          <w:spacing w:val="-6"/>
          <w:sz w:val="32"/>
        </w:rPr>
        <w:t xml:space="preserve"> </w:t>
      </w:r>
      <w:r>
        <w:rPr>
          <w:sz w:val="32"/>
        </w:rPr>
        <w:t>implement</w:t>
      </w:r>
      <w:r>
        <w:rPr>
          <w:spacing w:val="-3"/>
          <w:sz w:val="32"/>
        </w:rPr>
        <w:t xml:space="preserve"> </w:t>
      </w:r>
      <w:r>
        <w:rPr>
          <w:sz w:val="32"/>
        </w:rPr>
        <w:t>Selection-Sort,</w:t>
      </w:r>
      <w:r>
        <w:rPr>
          <w:spacing w:val="-8"/>
          <w:sz w:val="32"/>
        </w:rPr>
        <w:t xml:space="preserve"> </w:t>
      </w:r>
      <w:r>
        <w:rPr>
          <w:sz w:val="32"/>
        </w:rPr>
        <w:t>where</w:t>
      </w:r>
      <w:r>
        <w:rPr>
          <w:spacing w:val="-8"/>
          <w:sz w:val="32"/>
        </w:rPr>
        <w:t xml:space="preserve"> </w:t>
      </w:r>
      <w:r>
        <w:rPr>
          <w:sz w:val="32"/>
        </w:rPr>
        <w:t>the</w:t>
      </w:r>
      <w:r>
        <w:rPr>
          <w:spacing w:val="-3"/>
          <w:sz w:val="32"/>
        </w:rPr>
        <w:t xml:space="preserve"> </w:t>
      </w:r>
      <w:r>
        <w:rPr>
          <w:sz w:val="32"/>
        </w:rPr>
        <w:t>Input Elements are taken by the User.</w:t>
      </w:r>
    </w:p>
    <w:p w14:paraId="6AA565CE">
      <w:pPr>
        <w:pStyle w:val="8"/>
        <w:spacing w:before="212"/>
      </w:pPr>
    </w:p>
    <w:p w14:paraId="46D8BBE0">
      <w:pPr>
        <w:pStyle w:val="3"/>
      </w:pPr>
      <w:r>
        <w:rPr>
          <w:color w:val="0D2841"/>
        </w:rPr>
        <w:t>Input</w:t>
      </w:r>
      <w:r>
        <w:rPr>
          <w:color w:val="0D2841"/>
          <w:spacing w:val="-9"/>
        </w:rPr>
        <w:t xml:space="preserve"> </w:t>
      </w:r>
      <w:r>
        <w:rPr>
          <w:color w:val="0D2841"/>
        </w:rPr>
        <w:t>code:</w:t>
      </w:r>
      <w:r>
        <w:rPr>
          <w:color w:val="0D2841"/>
          <w:spacing w:val="-4"/>
        </w:rPr>
        <w:t xml:space="preserve"> </w:t>
      </w:r>
      <w:r>
        <w:rPr>
          <w:color w:val="0D2841"/>
          <w:spacing w:val="-10"/>
        </w:rPr>
        <w:t>-</w:t>
      </w:r>
    </w:p>
    <w:p w14:paraId="45484D05">
      <w:pPr>
        <w:spacing w:before="79"/>
        <w:ind w:left="23" w:right="0" w:firstLine="0"/>
        <w:jc w:val="left"/>
        <w:rPr>
          <w:sz w:val="28"/>
        </w:rPr>
      </w:pPr>
      <w:r>
        <w:rPr>
          <w:spacing w:val="-2"/>
          <w:sz w:val="28"/>
        </w:rPr>
        <w:t>#SELECTION-</w:t>
      </w:r>
      <w:r>
        <w:rPr>
          <w:spacing w:val="-4"/>
          <w:sz w:val="28"/>
        </w:rPr>
        <w:t>SORT</w:t>
      </w:r>
    </w:p>
    <w:p w14:paraId="645DD400">
      <w:pPr>
        <w:pStyle w:val="8"/>
        <w:spacing w:before="57"/>
        <w:rPr>
          <w:sz w:val="28"/>
        </w:rPr>
      </w:pPr>
    </w:p>
    <w:p w14:paraId="1251436C">
      <w:pPr>
        <w:spacing w:before="1"/>
        <w:ind w:left="23" w:right="0" w:firstLine="0"/>
        <w:jc w:val="left"/>
        <w:rPr>
          <w:sz w:val="28"/>
        </w:rPr>
      </w:pPr>
      <w:r>
        <w:rPr>
          <w:sz w:val="28"/>
        </w:rPr>
        <w:t>def</w:t>
      </w:r>
      <w:r>
        <w:rPr>
          <w:spacing w:val="-15"/>
          <w:sz w:val="28"/>
        </w:rPr>
        <w:t xml:space="preserve"> </w:t>
      </w:r>
      <w:r>
        <w:rPr>
          <w:sz w:val="28"/>
        </w:rPr>
        <w:t>selectionSort(arr)</w:t>
      </w:r>
      <w:r>
        <w:rPr>
          <w:spacing w:val="-8"/>
          <w:sz w:val="28"/>
        </w:rPr>
        <w:t xml:space="preserve"> </w:t>
      </w:r>
      <w:r>
        <w:rPr>
          <w:spacing w:val="-10"/>
          <w:sz w:val="28"/>
        </w:rPr>
        <w:t>:</w:t>
      </w:r>
    </w:p>
    <w:p w14:paraId="7D281878">
      <w:pPr>
        <w:pStyle w:val="8"/>
        <w:spacing w:before="47"/>
        <w:rPr>
          <w:sz w:val="28"/>
        </w:rPr>
      </w:pPr>
    </w:p>
    <w:p w14:paraId="6BCF9D84">
      <w:pPr>
        <w:spacing w:before="0"/>
        <w:ind w:left="95" w:right="0" w:firstLine="0"/>
        <w:jc w:val="left"/>
        <w:rPr>
          <w:sz w:val="28"/>
        </w:rPr>
      </w:pPr>
      <w:r>
        <w:rPr>
          <w:sz w:val="28"/>
        </w:rPr>
        <w:t>n</w:t>
      </w:r>
      <w:r>
        <w:rPr>
          <w:spacing w:val="-5"/>
          <w:sz w:val="28"/>
        </w:rPr>
        <w:t xml:space="preserve"> </w:t>
      </w:r>
      <w:r>
        <w:rPr>
          <w:sz w:val="28"/>
        </w:rPr>
        <w:t>=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len(arr)</w:t>
      </w:r>
    </w:p>
    <w:p w14:paraId="6F11453F">
      <w:pPr>
        <w:pStyle w:val="8"/>
        <w:spacing w:before="56"/>
        <w:rPr>
          <w:sz w:val="28"/>
        </w:rPr>
      </w:pPr>
    </w:p>
    <w:p w14:paraId="79306A74">
      <w:pPr>
        <w:spacing w:before="0" w:line="280" w:lineRule="auto"/>
        <w:ind w:left="638" w:right="5756" w:hanging="615"/>
        <w:jc w:val="left"/>
        <w:rPr>
          <w:rFonts w:ascii="Consolas"/>
          <w:sz w:val="28"/>
        </w:rPr>
      </w:pPr>
      <w:r>
        <w:rPr>
          <w:rFonts w:ascii="Consolas"/>
          <w:sz w:val="28"/>
        </w:rPr>
        <w:t>for</w:t>
      </w:r>
      <w:r>
        <w:rPr>
          <w:rFonts w:ascii="Consolas"/>
          <w:spacing w:val="-15"/>
          <w:sz w:val="28"/>
        </w:rPr>
        <w:t xml:space="preserve"> </w:t>
      </w:r>
      <w:r>
        <w:rPr>
          <w:rFonts w:ascii="Consolas"/>
          <w:sz w:val="28"/>
        </w:rPr>
        <w:t>i</w:t>
      </w:r>
      <w:r>
        <w:rPr>
          <w:rFonts w:ascii="Consolas"/>
          <w:spacing w:val="-15"/>
          <w:sz w:val="28"/>
        </w:rPr>
        <w:t xml:space="preserve"> </w:t>
      </w:r>
      <w:r>
        <w:rPr>
          <w:rFonts w:ascii="Consolas"/>
          <w:sz w:val="28"/>
        </w:rPr>
        <w:t>in</w:t>
      </w:r>
      <w:r>
        <w:rPr>
          <w:rFonts w:ascii="Consolas"/>
          <w:spacing w:val="-15"/>
          <w:sz w:val="28"/>
        </w:rPr>
        <w:t xml:space="preserve"> </w:t>
      </w:r>
      <w:r>
        <w:rPr>
          <w:rFonts w:ascii="Consolas"/>
          <w:sz w:val="28"/>
        </w:rPr>
        <w:t>range(n): min_index = i</w:t>
      </w:r>
    </w:p>
    <w:p w14:paraId="7B98C475">
      <w:pPr>
        <w:spacing w:before="318"/>
        <w:ind w:left="638" w:right="0" w:firstLine="0"/>
        <w:jc w:val="left"/>
        <w:rPr>
          <w:rFonts w:ascii="Consolas"/>
          <w:sz w:val="28"/>
        </w:rPr>
      </w:pPr>
      <w:r>
        <w:rPr>
          <w:rFonts w:ascii="Consolas"/>
          <w:sz w:val="28"/>
        </w:rPr>
        <w:t>for</w:t>
      </w:r>
      <w:r>
        <w:rPr>
          <w:rFonts w:ascii="Consolas"/>
          <w:spacing w:val="-5"/>
          <w:sz w:val="28"/>
        </w:rPr>
        <w:t xml:space="preserve"> </w:t>
      </w:r>
      <w:r>
        <w:rPr>
          <w:rFonts w:ascii="Consolas"/>
          <w:sz w:val="28"/>
        </w:rPr>
        <w:t>j</w:t>
      </w:r>
      <w:r>
        <w:rPr>
          <w:rFonts w:ascii="Consolas"/>
          <w:spacing w:val="-4"/>
          <w:sz w:val="28"/>
        </w:rPr>
        <w:t xml:space="preserve"> </w:t>
      </w:r>
      <w:r>
        <w:rPr>
          <w:rFonts w:ascii="Consolas"/>
          <w:sz w:val="28"/>
        </w:rPr>
        <w:t>in</w:t>
      </w:r>
      <w:r>
        <w:rPr>
          <w:rFonts w:ascii="Consolas"/>
          <w:spacing w:val="-4"/>
          <w:sz w:val="28"/>
        </w:rPr>
        <w:t xml:space="preserve"> </w:t>
      </w:r>
      <w:r>
        <w:rPr>
          <w:rFonts w:ascii="Consolas"/>
          <w:sz w:val="28"/>
        </w:rPr>
        <w:t>range(i</w:t>
      </w:r>
      <w:r>
        <w:rPr>
          <w:rFonts w:ascii="Consolas"/>
          <w:spacing w:val="-4"/>
          <w:sz w:val="28"/>
        </w:rPr>
        <w:t xml:space="preserve"> </w:t>
      </w:r>
      <w:r>
        <w:rPr>
          <w:rFonts w:ascii="Consolas"/>
          <w:sz w:val="28"/>
        </w:rPr>
        <w:t>+ 1,</w:t>
      </w:r>
      <w:r>
        <w:rPr>
          <w:rFonts w:ascii="Consolas"/>
          <w:spacing w:val="-4"/>
          <w:sz w:val="28"/>
        </w:rPr>
        <w:t xml:space="preserve"> </w:t>
      </w:r>
      <w:r>
        <w:rPr>
          <w:rFonts w:ascii="Consolas"/>
          <w:spacing w:val="-5"/>
          <w:sz w:val="28"/>
        </w:rPr>
        <w:t>n):</w:t>
      </w:r>
    </w:p>
    <w:p w14:paraId="3E49DD81">
      <w:pPr>
        <w:spacing w:before="51" w:line="280" w:lineRule="auto"/>
        <w:ind w:left="1867" w:right="3810" w:hanging="615"/>
        <w:jc w:val="left"/>
        <w:rPr>
          <w:rFonts w:ascii="Consolas"/>
          <w:sz w:val="28"/>
        </w:rPr>
      </w:pPr>
      <w:r>
        <w:rPr>
          <w:rFonts w:ascii="Consolas"/>
          <w:sz w:val="28"/>
        </w:rPr>
        <w:t>if</w:t>
      </w:r>
      <w:r>
        <w:rPr>
          <w:rFonts w:ascii="Consolas"/>
          <w:spacing w:val="-13"/>
          <w:sz w:val="28"/>
        </w:rPr>
        <w:t xml:space="preserve"> </w:t>
      </w:r>
      <w:r>
        <w:rPr>
          <w:rFonts w:ascii="Consolas"/>
          <w:sz w:val="28"/>
        </w:rPr>
        <w:t>arr[j]</w:t>
      </w:r>
      <w:r>
        <w:rPr>
          <w:rFonts w:ascii="Consolas"/>
          <w:spacing w:val="-13"/>
          <w:sz w:val="28"/>
        </w:rPr>
        <w:t xml:space="preserve"> </w:t>
      </w:r>
      <w:r>
        <w:rPr>
          <w:rFonts w:ascii="Consolas"/>
          <w:sz w:val="28"/>
        </w:rPr>
        <w:t>&lt;</w:t>
      </w:r>
      <w:r>
        <w:rPr>
          <w:rFonts w:ascii="Consolas"/>
          <w:spacing w:val="-13"/>
          <w:sz w:val="28"/>
        </w:rPr>
        <w:t xml:space="preserve"> </w:t>
      </w:r>
      <w:r>
        <w:rPr>
          <w:rFonts w:ascii="Consolas"/>
          <w:sz w:val="28"/>
        </w:rPr>
        <w:t>arr[min_index]: min_index = j</w:t>
      </w:r>
    </w:p>
    <w:p w14:paraId="30B02AE5">
      <w:pPr>
        <w:spacing w:before="318" w:line="280" w:lineRule="auto"/>
        <w:ind w:left="23" w:right="209" w:firstLine="1075"/>
        <w:jc w:val="left"/>
        <w:rPr>
          <w:rFonts w:ascii="Consolas"/>
          <w:sz w:val="28"/>
        </w:rPr>
      </w:pPr>
      <w:r>
        <w:rPr>
          <w:rFonts w:ascii="Consolas"/>
          <w:sz w:val="28"/>
        </w:rPr>
        <w:t>arr[i],</w:t>
      </w:r>
      <w:r>
        <w:rPr>
          <w:rFonts w:ascii="Consolas"/>
          <w:spacing w:val="-11"/>
          <w:sz w:val="28"/>
        </w:rPr>
        <w:t xml:space="preserve"> </w:t>
      </w:r>
      <w:r>
        <w:rPr>
          <w:rFonts w:ascii="Consolas"/>
          <w:sz w:val="28"/>
        </w:rPr>
        <w:t>arr[min_index]</w:t>
      </w:r>
      <w:r>
        <w:rPr>
          <w:rFonts w:ascii="Consolas"/>
          <w:spacing w:val="-11"/>
          <w:sz w:val="28"/>
        </w:rPr>
        <w:t xml:space="preserve"> </w:t>
      </w:r>
      <w:r>
        <w:rPr>
          <w:rFonts w:ascii="Consolas"/>
          <w:sz w:val="28"/>
        </w:rPr>
        <w:t>=</w:t>
      </w:r>
      <w:r>
        <w:rPr>
          <w:rFonts w:ascii="Consolas"/>
          <w:spacing w:val="-8"/>
          <w:sz w:val="28"/>
        </w:rPr>
        <w:t xml:space="preserve"> </w:t>
      </w:r>
      <w:r>
        <w:rPr>
          <w:rFonts w:ascii="Consolas"/>
          <w:sz w:val="28"/>
        </w:rPr>
        <w:t>arr[min_index],</w:t>
      </w:r>
      <w:r>
        <w:rPr>
          <w:rFonts w:ascii="Consolas"/>
          <w:spacing w:val="-11"/>
          <w:sz w:val="28"/>
        </w:rPr>
        <w:t xml:space="preserve"> </w:t>
      </w:r>
      <w:r>
        <w:rPr>
          <w:rFonts w:ascii="Consolas"/>
          <w:sz w:val="28"/>
        </w:rPr>
        <w:t>arr[i] return arr</w:t>
      </w:r>
    </w:p>
    <w:p w14:paraId="145FFCAC">
      <w:pPr>
        <w:pStyle w:val="8"/>
        <w:spacing w:before="145"/>
        <w:rPr>
          <w:rFonts w:ascii="Consolas"/>
          <w:sz w:val="28"/>
        </w:rPr>
      </w:pPr>
    </w:p>
    <w:p w14:paraId="72D72835">
      <w:pPr>
        <w:spacing w:before="0"/>
        <w:ind w:left="95" w:right="0" w:firstLine="0"/>
        <w:jc w:val="left"/>
        <w:rPr>
          <w:sz w:val="28"/>
        </w:rPr>
      </w:pPr>
      <w:r>
        <w:rPr>
          <w:sz w:val="28"/>
        </w:rPr>
        <w:t>#INPUT</w:t>
      </w:r>
      <w:r>
        <w:rPr>
          <w:spacing w:val="-7"/>
          <w:sz w:val="28"/>
        </w:rPr>
        <w:t xml:space="preserve"> </w:t>
      </w:r>
      <w:r>
        <w:rPr>
          <w:sz w:val="28"/>
        </w:rPr>
        <w:t>FROM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>USER</w:t>
      </w:r>
    </w:p>
    <w:p w14:paraId="6A9FCEB2">
      <w:pPr>
        <w:spacing w:before="292"/>
        <w:ind w:left="23" w:right="0" w:firstLine="0"/>
        <w:jc w:val="left"/>
        <w:rPr>
          <w:sz w:val="28"/>
        </w:rPr>
      </w:pPr>
      <w:r>
        <w:rPr>
          <w:sz w:val="28"/>
        </w:rPr>
        <w:t>arr</w:t>
      </w:r>
      <w:r>
        <w:rPr>
          <w:spacing w:val="-3"/>
          <w:sz w:val="28"/>
        </w:rPr>
        <w:t xml:space="preserve"> </w:t>
      </w:r>
      <w:r>
        <w:rPr>
          <w:sz w:val="28"/>
        </w:rPr>
        <w:t>=</w:t>
      </w:r>
      <w:r>
        <w:rPr>
          <w:spacing w:val="1"/>
          <w:sz w:val="28"/>
        </w:rPr>
        <w:t xml:space="preserve"> </w:t>
      </w:r>
      <w:r>
        <w:rPr>
          <w:sz w:val="28"/>
        </w:rPr>
        <w:t>[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]</w:t>
      </w:r>
    </w:p>
    <w:p w14:paraId="0DDEB98D">
      <w:pPr>
        <w:spacing w:before="293" w:line="458" w:lineRule="auto"/>
        <w:ind w:left="23" w:right="4973" w:firstLine="0"/>
        <w:jc w:val="left"/>
        <w:rPr>
          <w:sz w:val="28"/>
        </w:rPr>
      </w:pPr>
      <w:r>
        <w:rPr>
          <w:sz w:val="28"/>
        </w:rPr>
        <w:t>n</w:t>
      </w:r>
      <w:r>
        <w:rPr>
          <w:spacing w:val="-10"/>
          <w:sz w:val="28"/>
        </w:rPr>
        <w:t xml:space="preserve"> </w:t>
      </w:r>
      <w:r>
        <w:rPr>
          <w:sz w:val="28"/>
        </w:rPr>
        <w:t>=</w:t>
      </w:r>
      <w:r>
        <w:rPr>
          <w:spacing w:val="-5"/>
          <w:sz w:val="28"/>
        </w:rPr>
        <w:t xml:space="preserve"> </w:t>
      </w:r>
      <w:r>
        <w:rPr>
          <w:sz w:val="28"/>
        </w:rPr>
        <w:t>int(input("Enter</w:t>
      </w:r>
      <w:r>
        <w:rPr>
          <w:spacing w:val="-7"/>
          <w:sz w:val="28"/>
        </w:rPr>
        <w:t xml:space="preserve"> </w:t>
      </w:r>
      <w:r>
        <w:rPr>
          <w:sz w:val="28"/>
        </w:rPr>
        <w:t>size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12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list:</w:t>
      </w:r>
      <w:r>
        <w:rPr>
          <w:spacing w:val="-11"/>
          <w:sz w:val="28"/>
        </w:rPr>
        <w:t xml:space="preserve"> </w:t>
      </w:r>
      <w:r>
        <w:rPr>
          <w:sz w:val="28"/>
        </w:rPr>
        <w:t>")) print("Enter the elements:")</w:t>
      </w:r>
    </w:p>
    <w:p w14:paraId="37CB020D">
      <w:pPr>
        <w:spacing w:before="0" w:line="458" w:lineRule="auto"/>
        <w:ind w:left="378" w:right="4973" w:hanging="356"/>
        <w:jc w:val="left"/>
        <w:rPr>
          <w:sz w:val="28"/>
        </w:rPr>
      </w:pPr>
      <w:r>
        <w:rPr>
          <w:sz w:val="28"/>
        </w:rPr>
        <w:t xml:space="preserve">for i in range(n): </w:t>
      </w:r>
      <w:r>
        <w:rPr>
          <w:spacing w:val="-2"/>
          <w:sz w:val="28"/>
        </w:rPr>
        <w:t>arr.append(int(input()))</w:t>
      </w:r>
    </w:p>
    <w:p w14:paraId="2E6BC52D">
      <w:pPr>
        <w:spacing w:before="0" w:line="458" w:lineRule="auto"/>
        <w:ind w:left="23" w:right="5756" w:firstLine="0"/>
        <w:jc w:val="left"/>
        <w:rPr>
          <w:sz w:val="28"/>
        </w:rPr>
      </w:pPr>
      <w:r>
        <w:rPr>
          <w:sz w:val="28"/>
        </w:rPr>
        <w:t xml:space="preserve">print("Sorted array:") </w:t>
      </w:r>
      <w:r>
        <w:rPr>
          <w:spacing w:val="-2"/>
          <w:sz w:val="28"/>
        </w:rPr>
        <w:t>print(selectionSort(arr))</w:t>
      </w:r>
    </w:p>
    <w:p w14:paraId="59836187">
      <w:pPr>
        <w:spacing w:after="0" w:line="458" w:lineRule="auto"/>
        <w:jc w:val="left"/>
        <w:rPr>
          <w:sz w:val="28"/>
        </w:rPr>
        <w:sectPr>
          <w:pgSz w:w="12240" w:h="15840"/>
          <w:pgMar w:top="1360" w:right="1417" w:bottom="280" w:left="1417" w:header="720" w:footer="720" w:gutter="0"/>
          <w:cols w:space="720" w:num="1"/>
        </w:sectPr>
      </w:pPr>
    </w:p>
    <w:p w14:paraId="2AB4C5C2">
      <w:pPr>
        <w:pStyle w:val="3"/>
        <w:spacing w:before="67"/>
      </w:pPr>
      <w:r>
        <w:rPr>
          <w:color w:val="0D2841"/>
        </w:rPr>
        <w:t>Output</w:t>
      </w:r>
      <w:r>
        <w:rPr>
          <w:color w:val="0D2841"/>
          <w:spacing w:val="-9"/>
        </w:rPr>
        <w:t xml:space="preserve"> </w:t>
      </w:r>
      <w:r>
        <w:rPr>
          <w:color w:val="0D2841"/>
        </w:rPr>
        <w:t>:</w:t>
      </w:r>
      <w:r>
        <w:rPr>
          <w:color w:val="0D2841"/>
          <w:spacing w:val="-2"/>
        </w:rPr>
        <w:t xml:space="preserve"> </w:t>
      </w:r>
      <w:r>
        <w:rPr>
          <w:color w:val="0D2841"/>
          <w:spacing w:val="-10"/>
        </w:rPr>
        <w:t>-</w:t>
      </w:r>
    </w:p>
    <w:p w14:paraId="3448E920">
      <w:pPr>
        <w:spacing w:before="401" w:line="523" w:lineRule="auto"/>
        <w:ind w:left="23" w:right="6756" w:firstLine="0"/>
        <w:jc w:val="left"/>
        <w:rPr>
          <w:sz w:val="28"/>
        </w:rPr>
      </w:pPr>
      <w:r>
        <w:rPr>
          <w:sz w:val="28"/>
        </w:rPr>
        <w:t>Enter</w:t>
      </w:r>
      <w:r>
        <w:rPr>
          <w:spacing w:val="-9"/>
          <w:sz w:val="28"/>
        </w:rPr>
        <w:t xml:space="preserve"> </w:t>
      </w:r>
      <w:r>
        <w:rPr>
          <w:sz w:val="28"/>
        </w:rPr>
        <w:t>size</w:t>
      </w:r>
      <w:r>
        <w:rPr>
          <w:spacing w:val="-8"/>
          <w:sz w:val="28"/>
        </w:rPr>
        <w:t xml:space="preserve"> </w:t>
      </w:r>
      <w:r>
        <w:rPr>
          <w:sz w:val="28"/>
        </w:rPr>
        <w:t>of</w:t>
      </w:r>
      <w:r>
        <w:rPr>
          <w:spacing w:val="-14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list:</w:t>
      </w:r>
      <w:r>
        <w:rPr>
          <w:spacing w:val="-13"/>
          <w:sz w:val="28"/>
        </w:rPr>
        <w:t xml:space="preserve"> </w:t>
      </w:r>
      <w:r>
        <w:rPr>
          <w:sz w:val="28"/>
        </w:rPr>
        <w:t>3 Enter the elements:</w:t>
      </w:r>
    </w:p>
    <w:p w14:paraId="7F4D8D1D">
      <w:pPr>
        <w:spacing w:before="0" w:line="315" w:lineRule="exact"/>
        <w:ind w:left="23" w:right="0" w:firstLine="0"/>
        <w:jc w:val="left"/>
        <w:rPr>
          <w:sz w:val="28"/>
        </w:rPr>
      </w:pPr>
      <w:r>
        <w:rPr>
          <w:spacing w:val="-10"/>
          <w:sz w:val="28"/>
        </w:rPr>
        <w:t>1</w:t>
      </w:r>
    </w:p>
    <w:p w14:paraId="6CC06666">
      <w:pPr>
        <w:pStyle w:val="8"/>
        <w:spacing w:before="52"/>
        <w:rPr>
          <w:sz w:val="28"/>
        </w:rPr>
      </w:pPr>
    </w:p>
    <w:p w14:paraId="52004E41">
      <w:pPr>
        <w:spacing w:before="1"/>
        <w:ind w:left="23" w:right="0" w:firstLine="0"/>
        <w:jc w:val="left"/>
        <w:rPr>
          <w:sz w:val="28"/>
        </w:rPr>
      </w:pPr>
      <w:r>
        <w:rPr>
          <w:spacing w:val="-5"/>
          <w:sz w:val="28"/>
        </w:rPr>
        <w:t>10</w:t>
      </w:r>
    </w:p>
    <w:p w14:paraId="407AD9E4">
      <w:pPr>
        <w:pStyle w:val="8"/>
        <w:spacing w:before="51"/>
        <w:rPr>
          <w:sz w:val="28"/>
        </w:rPr>
      </w:pPr>
    </w:p>
    <w:p w14:paraId="2F74625D">
      <w:pPr>
        <w:spacing w:before="1"/>
        <w:ind w:left="23" w:right="0" w:firstLine="0"/>
        <w:jc w:val="left"/>
        <w:rPr>
          <w:sz w:val="28"/>
        </w:rPr>
      </w:pPr>
      <w:r>
        <w:rPr>
          <w:spacing w:val="-10"/>
          <w:sz w:val="28"/>
        </w:rPr>
        <w:t>8</w:t>
      </w:r>
    </w:p>
    <w:p w14:paraId="48335D3A">
      <w:pPr>
        <w:pStyle w:val="8"/>
        <w:spacing w:before="52"/>
        <w:rPr>
          <w:sz w:val="28"/>
        </w:rPr>
      </w:pPr>
    </w:p>
    <w:p w14:paraId="1D4F0837">
      <w:pPr>
        <w:spacing w:before="0"/>
        <w:ind w:left="23" w:right="0" w:firstLine="0"/>
        <w:jc w:val="left"/>
        <w:rPr>
          <w:sz w:val="28"/>
        </w:rPr>
      </w:pPr>
      <w:r>
        <w:rPr>
          <w:sz w:val="28"/>
        </w:rPr>
        <w:t>Sorted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array:</w:t>
      </w:r>
    </w:p>
    <w:p w14:paraId="1AACBFD2">
      <w:pPr>
        <w:pStyle w:val="8"/>
        <w:spacing w:before="52"/>
        <w:rPr>
          <w:sz w:val="28"/>
        </w:rPr>
      </w:pPr>
    </w:p>
    <w:p w14:paraId="78F4D631">
      <w:pPr>
        <w:spacing w:before="0"/>
        <w:ind w:left="23" w:right="0" w:firstLine="0"/>
        <w:jc w:val="left"/>
        <w:rPr>
          <w:sz w:val="28"/>
        </w:rPr>
      </w:pPr>
      <w:r>
        <w:rPr>
          <w:sz w:val="28"/>
        </w:rPr>
        <w:t xml:space="preserve">[1, 8, </w:t>
      </w:r>
      <w:r>
        <w:rPr>
          <w:spacing w:val="-5"/>
          <w:sz w:val="28"/>
        </w:rPr>
        <w:t>10]</w:t>
      </w:r>
    </w:p>
    <w:p w14:paraId="523A8729">
      <w:pPr>
        <w:pStyle w:val="8"/>
        <w:spacing w:before="55"/>
        <w:rPr>
          <w:sz w:val="28"/>
        </w:rPr>
      </w:pPr>
    </w:p>
    <w:p w14:paraId="7F70A67C">
      <w:pPr>
        <w:pStyle w:val="4"/>
        <w:rPr>
          <w:u w:val="none"/>
        </w:rPr>
      </w:pPr>
      <w:r>
        <w:rPr>
          <w:u w:val="single"/>
        </w:rPr>
        <w:t>Negative</w:t>
      </w:r>
      <w:r>
        <w:rPr>
          <w:spacing w:val="-1"/>
          <w:u w:val="single"/>
        </w:rPr>
        <w:t xml:space="preserve"> </w:t>
      </w:r>
      <w:r>
        <w:rPr>
          <w:u w:val="single"/>
        </w:rPr>
        <w:t>Output:</w:t>
      </w:r>
      <w:r>
        <w:rPr>
          <w:spacing w:val="1"/>
          <w:u w:val="single"/>
        </w:rPr>
        <w:t xml:space="preserve"> </w:t>
      </w:r>
      <w:r>
        <w:rPr>
          <w:spacing w:val="-10"/>
          <w:u w:val="single"/>
        </w:rPr>
        <w:t>-</w:t>
      </w:r>
    </w:p>
    <w:p w14:paraId="1CC31CB2">
      <w:pPr>
        <w:pStyle w:val="8"/>
        <w:spacing w:before="137"/>
        <w:rPr>
          <w:sz w:val="20"/>
        </w:rPr>
      </w:pPr>
      <w:r>
        <w:rPr>
          <w:sz w:val="20"/>
        </w:rP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248285</wp:posOffset>
            </wp:positionV>
            <wp:extent cx="5942965" cy="2752090"/>
            <wp:effectExtent l="0" t="0" r="0" b="0"/>
            <wp:wrapTopAndBottom/>
            <wp:docPr id="20" name="Imag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777" cy="2752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CE7E1C">
      <w:pPr>
        <w:spacing w:before="365"/>
        <w:ind w:left="23" w:right="0" w:firstLine="0"/>
        <w:jc w:val="left"/>
        <w:rPr>
          <w:sz w:val="28"/>
        </w:rPr>
      </w:pPr>
      <w:r>
        <w:rPr>
          <w:sz w:val="30"/>
        </w:rPr>
        <w:t>Error:</w:t>
      </w:r>
      <w:r>
        <w:rPr>
          <w:spacing w:val="-13"/>
          <w:sz w:val="30"/>
        </w:rPr>
        <w:t xml:space="preserve"> </w:t>
      </w:r>
      <w:r>
        <w:rPr>
          <w:sz w:val="28"/>
        </w:rPr>
        <w:t>-</w:t>
      </w:r>
      <w:r>
        <w:rPr>
          <w:spacing w:val="-7"/>
          <w:sz w:val="28"/>
        </w:rPr>
        <w:t xml:space="preserve"> </w:t>
      </w:r>
      <w:r>
        <w:rPr>
          <w:sz w:val="28"/>
        </w:rPr>
        <w:t>[RUN-TIME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ERROR]</w:t>
      </w:r>
    </w:p>
    <w:p w14:paraId="0CAD2E13">
      <w:pPr>
        <w:tabs>
          <w:tab w:val="left" w:pos="2287"/>
        </w:tabs>
        <w:spacing w:before="53" w:line="278" w:lineRule="auto"/>
        <w:ind w:left="23" w:right="1620" w:firstLine="72"/>
        <w:jc w:val="left"/>
        <w:rPr>
          <w:sz w:val="28"/>
        </w:rPr>
      </w:pPr>
      <w:r>
        <w:rPr>
          <w:sz w:val="28"/>
        </w:rPr>
        <w:t>I used ‘&gt;’ symbol</w:t>
      </w:r>
      <w:r>
        <w:rPr>
          <w:sz w:val="28"/>
        </w:rPr>
        <w:tab/>
      </w:r>
      <w:r>
        <w:rPr>
          <w:sz w:val="28"/>
        </w:rPr>
        <w:t>in</w:t>
      </w:r>
      <w:r>
        <w:rPr>
          <w:spacing w:val="-10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place</w:t>
      </w:r>
      <w:r>
        <w:rPr>
          <w:spacing w:val="-4"/>
          <w:sz w:val="28"/>
        </w:rPr>
        <w:t xml:space="preserve"> </w:t>
      </w:r>
      <w:r>
        <w:rPr>
          <w:sz w:val="28"/>
        </w:rPr>
        <w:t>‘&lt;’</w:t>
      </w:r>
      <w:r>
        <w:rPr>
          <w:spacing w:val="-6"/>
          <w:sz w:val="28"/>
        </w:rPr>
        <w:t xml:space="preserve"> </w:t>
      </w:r>
      <w:r>
        <w:rPr>
          <w:sz w:val="28"/>
        </w:rPr>
        <w:t>so</w:t>
      </w:r>
      <w:r>
        <w:rPr>
          <w:spacing w:val="-5"/>
          <w:sz w:val="28"/>
        </w:rPr>
        <w:t xml:space="preserve"> </w:t>
      </w:r>
      <w:r>
        <w:rPr>
          <w:sz w:val="28"/>
        </w:rPr>
        <w:t>that</w:t>
      </w:r>
      <w:r>
        <w:rPr>
          <w:spacing w:val="-5"/>
          <w:sz w:val="28"/>
        </w:rPr>
        <w:t xml:space="preserve"> </w:t>
      </w:r>
      <w:r>
        <w:rPr>
          <w:sz w:val="28"/>
        </w:rPr>
        <w:t>i</w:t>
      </w:r>
      <w:r>
        <w:rPr>
          <w:spacing w:val="-5"/>
          <w:sz w:val="28"/>
        </w:rPr>
        <w:t xml:space="preserve"> </w:t>
      </w:r>
      <w:r>
        <w:rPr>
          <w:sz w:val="28"/>
        </w:rPr>
        <w:t>get</w:t>
      </w:r>
      <w:r>
        <w:rPr>
          <w:spacing w:val="-5"/>
          <w:sz w:val="28"/>
        </w:rPr>
        <w:t xml:space="preserve"> </w:t>
      </w:r>
      <w:r>
        <w:rPr>
          <w:sz w:val="28"/>
        </w:rPr>
        <w:t>reverse</w:t>
      </w:r>
      <w:r>
        <w:rPr>
          <w:spacing w:val="-4"/>
          <w:sz w:val="28"/>
        </w:rPr>
        <w:t xml:space="preserve"> </w:t>
      </w:r>
      <w:r>
        <w:rPr>
          <w:sz w:val="28"/>
        </w:rPr>
        <w:t>sorted</w:t>
      </w:r>
      <w:r>
        <w:rPr>
          <w:spacing w:val="-4"/>
          <w:sz w:val="28"/>
        </w:rPr>
        <w:t xml:space="preserve"> </w:t>
      </w:r>
      <w:r>
        <w:rPr>
          <w:sz w:val="28"/>
        </w:rPr>
        <w:t>order.. That means it gives the output but the output is not correct.</w:t>
      </w:r>
    </w:p>
    <w:p w14:paraId="6044FFAF">
      <w:pPr>
        <w:spacing w:after="0" w:line="278" w:lineRule="auto"/>
        <w:jc w:val="left"/>
        <w:rPr>
          <w:sz w:val="28"/>
        </w:rPr>
        <w:sectPr>
          <w:pgSz w:w="12240" w:h="15840"/>
          <w:pgMar w:top="1360" w:right="1417" w:bottom="280" w:left="1417" w:header="720" w:footer="720" w:gutter="0"/>
          <w:cols w:space="720" w:num="1"/>
        </w:sectPr>
      </w:pPr>
    </w:p>
    <w:p w14:paraId="646D83A5">
      <w:pPr>
        <w:pStyle w:val="8"/>
        <w:spacing w:before="74"/>
        <w:ind w:left="23"/>
      </w:pPr>
      <w:r>
        <w:t>Explanation:</w:t>
      </w:r>
      <w:r>
        <w:rPr>
          <w:spacing w:val="-14"/>
        </w:rPr>
        <w:t xml:space="preserve"> </w:t>
      </w:r>
      <w:r>
        <w:rPr>
          <w:spacing w:val="-10"/>
        </w:rPr>
        <w:t>-</w:t>
      </w:r>
    </w:p>
    <w:p w14:paraId="4C521663">
      <w:pPr>
        <w:pStyle w:val="12"/>
        <w:numPr>
          <w:ilvl w:val="0"/>
          <w:numId w:val="10"/>
        </w:numPr>
        <w:tabs>
          <w:tab w:val="left" w:pos="742"/>
        </w:tabs>
        <w:spacing w:before="222" w:after="0" w:line="240" w:lineRule="auto"/>
        <w:ind w:left="742" w:right="0" w:hanging="359"/>
        <w:jc w:val="left"/>
        <w:rPr>
          <w:sz w:val="28"/>
        </w:rPr>
      </w:pPr>
      <w:r>
        <w:rPr>
          <w:sz w:val="28"/>
        </w:rPr>
        <w:t>Read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size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elements</w:t>
      </w:r>
      <w:r>
        <w:rPr>
          <w:spacing w:val="-3"/>
          <w:sz w:val="28"/>
        </w:rPr>
        <w:t xml:space="preserve"> </w:t>
      </w:r>
      <w:r>
        <w:rPr>
          <w:sz w:val="28"/>
        </w:rPr>
        <w:t>of</w:t>
      </w:r>
      <w:r>
        <w:rPr>
          <w:spacing w:val="-10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list from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user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store</w:t>
      </w:r>
      <w:r>
        <w:rPr>
          <w:spacing w:val="-4"/>
          <w:sz w:val="28"/>
        </w:rPr>
        <w:t xml:space="preserve"> </w:t>
      </w:r>
      <w:r>
        <w:rPr>
          <w:sz w:val="28"/>
        </w:rPr>
        <w:t>them</w:t>
      </w:r>
      <w:r>
        <w:rPr>
          <w:spacing w:val="-5"/>
          <w:sz w:val="28"/>
        </w:rPr>
        <w:t xml:space="preserve"> </w:t>
      </w:r>
      <w:r>
        <w:rPr>
          <w:sz w:val="28"/>
        </w:rPr>
        <w:t>in</w:t>
      </w:r>
      <w:r>
        <w:rPr>
          <w:spacing w:val="-5"/>
          <w:sz w:val="28"/>
        </w:rPr>
        <w:t xml:space="preserve"> </w:t>
      </w:r>
      <w:r>
        <w:rPr>
          <w:rFonts w:ascii="Consolas"/>
          <w:spacing w:val="-4"/>
          <w:sz w:val="28"/>
        </w:rPr>
        <w:t>arr</w:t>
      </w:r>
      <w:r>
        <w:rPr>
          <w:spacing w:val="-4"/>
          <w:sz w:val="28"/>
        </w:rPr>
        <w:t>.</w:t>
      </w:r>
    </w:p>
    <w:p w14:paraId="79344F25">
      <w:pPr>
        <w:pStyle w:val="12"/>
        <w:numPr>
          <w:ilvl w:val="0"/>
          <w:numId w:val="10"/>
        </w:numPr>
        <w:tabs>
          <w:tab w:val="left" w:pos="742"/>
          <w:tab w:val="left" w:pos="744"/>
        </w:tabs>
        <w:spacing w:before="57" w:after="0" w:line="273" w:lineRule="auto"/>
        <w:ind w:left="744" w:right="483" w:hanging="361"/>
        <w:jc w:val="left"/>
        <w:rPr>
          <w:sz w:val="28"/>
        </w:rPr>
      </w:pP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outer</w:t>
      </w:r>
      <w:r>
        <w:rPr>
          <w:spacing w:val="-3"/>
          <w:sz w:val="28"/>
        </w:rPr>
        <w:t xml:space="preserve"> </w:t>
      </w:r>
      <w:r>
        <w:rPr>
          <w:rFonts w:ascii="Consolas"/>
          <w:sz w:val="28"/>
        </w:rPr>
        <w:t>for</w:t>
      </w:r>
      <w:r>
        <w:rPr>
          <w:rFonts w:ascii="Consolas"/>
          <w:spacing w:val="-77"/>
          <w:sz w:val="28"/>
        </w:rPr>
        <w:t xml:space="preserve"> </w:t>
      </w:r>
      <w:r>
        <w:rPr>
          <w:sz w:val="28"/>
        </w:rPr>
        <w:t>loop</w:t>
      </w:r>
      <w:r>
        <w:rPr>
          <w:spacing w:val="-4"/>
          <w:sz w:val="28"/>
        </w:rPr>
        <w:t xml:space="preserve"> </w:t>
      </w:r>
      <w:r>
        <w:rPr>
          <w:sz w:val="28"/>
        </w:rPr>
        <w:t>selects</w:t>
      </w:r>
      <w:r>
        <w:rPr>
          <w:spacing w:val="-3"/>
          <w:sz w:val="28"/>
        </w:rPr>
        <w:t xml:space="preserve"> </w:t>
      </w:r>
      <w:r>
        <w:rPr>
          <w:sz w:val="28"/>
        </w:rPr>
        <w:t>each</w:t>
      </w:r>
      <w:r>
        <w:rPr>
          <w:spacing w:val="-8"/>
          <w:sz w:val="28"/>
        </w:rPr>
        <w:t xml:space="preserve"> </w:t>
      </w:r>
      <w:r>
        <w:rPr>
          <w:sz w:val="28"/>
        </w:rPr>
        <w:t>position</w:t>
      </w:r>
      <w:r>
        <w:rPr>
          <w:spacing w:val="-8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array</w:t>
      </w:r>
      <w:r>
        <w:rPr>
          <w:spacing w:val="-8"/>
          <w:sz w:val="28"/>
        </w:rPr>
        <w:t xml:space="preserve"> </w:t>
      </w:r>
      <w:r>
        <w:rPr>
          <w:sz w:val="28"/>
        </w:rPr>
        <w:t>one</w:t>
      </w:r>
      <w:r>
        <w:rPr>
          <w:spacing w:val="-3"/>
          <w:sz w:val="28"/>
        </w:rPr>
        <w:t xml:space="preserve"> </w:t>
      </w:r>
      <w:r>
        <w:rPr>
          <w:sz w:val="28"/>
        </w:rPr>
        <w:t>by</w:t>
      </w:r>
      <w:r>
        <w:rPr>
          <w:spacing w:val="-8"/>
          <w:sz w:val="28"/>
        </w:rPr>
        <w:t xml:space="preserve"> </w:t>
      </w:r>
      <w:r>
        <w:rPr>
          <w:sz w:val="28"/>
        </w:rPr>
        <w:t>one,</w:t>
      </w:r>
      <w:r>
        <w:rPr>
          <w:spacing w:val="-1"/>
          <w:sz w:val="28"/>
        </w:rPr>
        <w:t xml:space="preserve"> </w:t>
      </w:r>
      <w:r>
        <w:rPr>
          <w:sz w:val="28"/>
        </w:rPr>
        <w:t>starting from the first position.</w:t>
      </w:r>
    </w:p>
    <w:p w14:paraId="336AA97A">
      <w:pPr>
        <w:pStyle w:val="12"/>
        <w:numPr>
          <w:ilvl w:val="0"/>
          <w:numId w:val="10"/>
        </w:numPr>
        <w:tabs>
          <w:tab w:val="left" w:pos="742"/>
          <w:tab w:val="left" w:pos="744"/>
        </w:tabs>
        <w:spacing w:before="14" w:after="0" w:line="273" w:lineRule="auto"/>
        <w:ind w:left="744" w:right="753" w:hanging="361"/>
        <w:jc w:val="left"/>
        <w:rPr>
          <w:sz w:val="28"/>
        </w:rPr>
      </w:pPr>
      <w:r>
        <w:rPr>
          <w:sz w:val="28"/>
        </w:rPr>
        <w:t>A</w:t>
      </w:r>
      <w:r>
        <w:rPr>
          <w:spacing w:val="-10"/>
          <w:sz w:val="28"/>
        </w:rPr>
        <w:t xml:space="preserve"> </w:t>
      </w:r>
      <w:r>
        <w:rPr>
          <w:sz w:val="28"/>
        </w:rPr>
        <w:t>variable</w:t>
      </w:r>
      <w:r>
        <w:rPr>
          <w:spacing w:val="-4"/>
          <w:sz w:val="28"/>
        </w:rPr>
        <w:t xml:space="preserve"> </w:t>
      </w:r>
      <w:r>
        <w:rPr>
          <w:sz w:val="28"/>
        </w:rPr>
        <w:t>called</w:t>
      </w:r>
      <w:r>
        <w:rPr>
          <w:spacing w:val="-2"/>
          <w:sz w:val="28"/>
        </w:rPr>
        <w:t xml:space="preserve"> </w:t>
      </w:r>
      <w:r>
        <w:rPr>
          <w:rFonts w:ascii="Consolas"/>
          <w:sz w:val="28"/>
        </w:rPr>
        <w:t>min_index</w:t>
      </w:r>
      <w:r>
        <w:rPr>
          <w:rFonts w:ascii="Consolas"/>
          <w:spacing w:val="-81"/>
          <w:sz w:val="28"/>
        </w:rPr>
        <w:t xml:space="preserve"> </w:t>
      </w:r>
      <w:r>
        <w:rPr>
          <w:sz w:val="28"/>
        </w:rPr>
        <w:t>is used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store</w:t>
      </w:r>
      <w:r>
        <w:rPr>
          <w:spacing w:val="-4"/>
          <w:sz w:val="28"/>
        </w:rPr>
        <w:t xml:space="preserve"> </w:t>
      </w:r>
      <w:r>
        <w:rPr>
          <w:sz w:val="28"/>
        </w:rPr>
        <w:t>the index</w:t>
      </w:r>
      <w:r>
        <w:rPr>
          <w:spacing w:val="-9"/>
          <w:sz w:val="28"/>
        </w:rPr>
        <w:t xml:space="preserve"> </w:t>
      </w:r>
      <w:r>
        <w:rPr>
          <w:sz w:val="28"/>
        </w:rPr>
        <w:t>of</w:t>
      </w:r>
      <w:r>
        <w:rPr>
          <w:spacing w:val="-11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smallest element found.</w:t>
      </w:r>
    </w:p>
    <w:p w14:paraId="605634A3">
      <w:pPr>
        <w:pStyle w:val="12"/>
        <w:numPr>
          <w:ilvl w:val="0"/>
          <w:numId w:val="10"/>
        </w:numPr>
        <w:tabs>
          <w:tab w:val="left" w:pos="742"/>
          <w:tab w:val="left" w:pos="744"/>
        </w:tabs>
        <w:spacing w:before="14" w:after="0" w:line="273" w:lineRule="auto"/>
        <w:ind w:left="744" w:right="976" w:hanging="361"/>
        <w:jc w:val="left"/>
        <w:rPr>
          <w:sz w:val="28"/>
        </w:rPr>
      </w:pPr>
      <w:r>
        <w:rPr>
          <w:sz w:val="28"/>
        </w:rPr>
        <w:t>The</w:t>
      </w:r>
      <w:r>
        <w:rPr>
          <w:spacing w:val="-11"/>
          <w:sz w:val="28"/>
        </w:rPr>
        <w:t xml:space="preserve"> </w:t>
      </w:r>
      <w:r>
        <w:rPr>
          <w:sz w:val="28"/>
        </w:rPr>
        <w:t>inner</w:t>
      </w:r>
      <w:r>
        <w:rPr>
          <w:spacing w:val="-5"/>
          <w:sz w:val="28"/>
        </w:rPr>
        <w:t xml:space="preserve"> </w:t>
      </w:r>
      <w:r>
        <w:rPr>
          <w:rFonts w:ascii="Consolas"/>
          <w:sz w:val="28"/>
        </w:rPr>
        <w:t>for</w:t>
      </w:r>
      <w:r>
        <w:rPr>
          <w:rFonts w:ascii="Consolas"/>
          <w:spacing w:val="-77"/>
          <w:sz w:val="28"/>
        </w:rPr>
        <w:t xml:space="preserve"> </w:t>
      </w:r>
      <w:r>
        <w:rPr>
          <w:sz w:val="28"/>
        </w:rPr>
        <w:t>loop</w:t>
      </w:r>
      <w:r>
        <w:rPr>
          <w:spacing w:val="-6"/>
          <w:sz w:val="28"/>
        </w:rPr>
        <w:t xml:space="preserve"> </w:t>
      </w:r>
      <w:r>
        <w:rPr>
          <w:sz w:val="28"/>
        </w:rPr>
        <w:t>compares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current</w:t>
      </w:r>
      <w:r>
        <w:rPr>
          <w:spacing w:val="-1"/>
          <w:sz w:val="28"/>
        </w:rPr>
        <w:t xml:space="preserve"> </w:t>
      </w:r>
      <w:r>
        <w:rPr>
          <w:sz w:val="28"/>
        </w:rPr>
        <w:t>minimum</w:t>
      </w:r>
      <w:r>
        <w:rPr>
          <w:spacing w:val="-10"/>
          <w:sz w:val="28"/>
        </w:rPr>
        <w:t xml:space="preserve"> </w:t>
      </w:r>
      <w:r>
        <w:rPr>
          <w:sz w:val="28"/>
        </w:rPr>
        <w:t>element</w:t>
      </w:r>
      <w:r>
        <w:rPr>
          <w:spacing w:val="-6"/>
          <w:sz w:val="28"/>
        </w:rPr>
        <w:t xml:space="preserve"> </w:t>
      </w:r>
      <w:r>
        <w:rPr>
          <w:sz w:val="28"/>
        </w:rPr>
        <w:t>with</w:t>
      </w:r>
      <w:r>
        <w:rPr>
          <w:spacing w:val="-9"/>
          <w:sz w:val="28"/>
        </w:rPr>
        <w:t xml:space="preserve"> </w:t>
      </w:r>
      <w:r>
        <w:rPr>
          <w:sz w:val="28"/>
        </w:rPr>
        <w:t>the remaining elements of the list.</w:t>
      </w:r>
    </w:p>
    <w:p w14:paraId="635D91B7">
      <w:pPr>
        <w:pStyle w:val="12"/>
        <w:numPr>
          <w:ilvl w:val="0"/>
          <w:numId w:val="10"/>
        </w:numPr>
        <w:tabs>
          <w:tab w:val="left" w:pos="742"/>
        </w:tabs>
        <w:spacing w:before="14" w:after="0" w:line="240" w:lineRule="auto"/>
        <w:ind w:left="742" w:right="0" w:hanging="359"/>
        <w:jc w:val="left"/>
        <w:rPr>
          <w:sz w:val="28"/>
        </w:rPr>
      </w:pPr>
      <w:r>
        <w:rPr>
          <w:sz w:val="28"/>
        </w:rPr>
        <w:t>If</w:t>
      </w:r>
      <w:r>
        <w:rPr>
          <w:spacing w:val="-12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smaller</w:t>
      </w:r>
      <w:r>
        <w:rPr>
          <w:spacing w:val="-7"/>
          <w:sz w:val="28"/>
        </w:rPr>
        <w:t xml:space="preserve"> </w:t>
      </w:r>
      <w:r>
        <w:rPr>
          <w:sz w:val="28"/>
        </w:rPr>
        <w:t>element</w:t>
      </w:r>
      <w:r>
        <w:rPr>
          <w:spacing w:val="-1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z w:val="28"/>
        </w:rPr>
        <w:t>found,</w:t>
      </w:r>
      <w:r>
        <w:rPr>
          <w:spacing w:val="-3"/>
          <w:sz w:val="28"/>
        </w:rPr>
        <w:t xml:space="preserve"> </w:t>
      </w:r>
      <w:r>
        <w:rPr>
          <w:sz w:val="28"/>
        </w:rPr>
        <w:t>its index</w:t>
      </w:r>
      <w:r>
        <w:rPr>
          <w:spacing w:val="-5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z w:val="28"/>
        </w:rPr>
        <w:t>stored</w:t>
      </w:r>
      <w:r>
        <w:rPr>
          <w:spacing w:val="-6"/>
          <w:sz w:val="28"/>
        </w:rPr>
        <w:t xml:space="preserve"> </w:t>
      </w:r>
      <w:r>
        <w:rPr>
          <w:sz w:val="28"/>
        </w:rPr>
        <w:t>in</w:t>
      </w:r>
      <w:r>
        <w:rPr>
          <w:spacing w:val="-3"/>
          <w:sz w:val="28"/>
        </w:rPr>
        <w:t xml:space="preserve"> </w:t>
      </w:r>
      <w:r>
        <w:rPr>
          <w:rFonts w:ascii="Consolas"/>
          <w:spacing w:val="-2"/>
          <w:sz w:val="28"/>
        </w:rPr>
        <w:t>min_index</w:t>
      </w:r>
      <w:r>
        <w:rPr>
          <w:spacing w:val="-2"/>
          <w:sz w:val="28"/>
        </w:rPr>
        <w:t>.</w:t>
      </w:r>
    </w:p>
    <w:p w14:paraId="13E8BF6F">
      <w:pPr>
        <w:pStyle w:val="12"/>
        <w:numPr>
          <w:ilvl w:val="0"/>
          <w:numId w:val="10"/>
        </w:numPr>
        <w:tabs>
          <w:tab w:val="left" w:pos="742"/>
          <w:tab w:val="left" w:pos="744"/>
        </w:tabs>
        <w:spacing w:before="47" w:after="0" w:line="278" w:lineRule="auto"/>
        <w:ind w:left="744" w:right="630" w:hanging="361"/>
        <w:jc w:val="left"/>
        <w:rPr>
          <w:sz w:val="28"/>
        </w:rPr>
      </w:pPr>
      <w:r>
        <w:rPr>
          <w:sz w:val="28"/>
        </w:rPr>
        <w:t>After</w:t>
      </w:r>
      <w:r>
        <w:rPr>
          <w:spacing w:val="-2"/>
          <w:sz w:val="28"/>
        </w:rPr>
        <w:t xml:space="preserve"> </w:t>
      </w:r>
      <w:r>
        <w:rPr>
          <w:sz w:val="28"/>
        </w:rPr>
        <w:t>finding</w:t>
      </w:r>
      <w:r>
        <w:rPr>
          <w:spacing w:val="-10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smallest</w:t>
      </w:r>
      <w:r>
        <w:rPr>
          <w:spacing w:val="-5"/>
          <w:sz w:val="28"/>
        </w:rPr>
        <w:t xml:space="preserve"> </w:t>
      </w:r>
      <w:r>
        <w:rPr>
          <w:sz w:val="28"/>
        </w:rPr>
        <w:t>element,</w:t>
      </w:r>
      <w:r>
        <w:rPr>
          <w:spacing w:val="-4"/>
          <w:sz w:val="28"/>
        </w:rPr>
        <w:t xml:space="preserve"> </w:t>
      </w:r>
      <w:r>
        <w:rPr>
          <w:sz w:val="28"/>
        </w:rPr>
        <w:t>it</w:t>
      </w:r>
      <w:r>
        <w:rPr>
          <w:spacing w:val="-1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z w:val="28"/>
        </w:rPr>
        <w:t>swapped</w:t>
      </w:r>
      <w:r>
        <w:rPr>
          <w:spacing w:val="-5"/>
          <w:sz w:val="28"/>
        </w:rPr>
        <w:t xml:space="preserve"> </w:t>
      </w:r>
      <w:r>
        <w:rPr>
          <w:sz w:val="28"/>
        </w:rPr>
        <w:t>with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element</w:t>
      </w:r>
      <w:r>
        <w:rPr>
          <w:spacing w:val="-5"/>
          <w:sz w:val="28"/>
        </w:rPr>
        <w:t xml:space="preserve"> </w:t>
      </w:r>
      <w:r>
        <w:rPr>
          <w:sz w:val="28"/>
        </w:rPr>
        <w:t>at</w:t>
      </w:r>
      <w:r>
        <w:rPr>
          <w:spacing w:val="-5"/>
          <w:sz w:val="28"/>
        </w:rPr>
        <w:t xml:space="preserve"> </w:t>
      </w:r>
      <w:r>
        <w:rPr>
          <w:sz w:val="28"/>
        </w:rPr>
        <w:t>the current position using:</w:t>
      </w:r>
    </w:p>
    <w:p w14:paraId="5C71EBCE">
      <w:pPr>
        <w:spacing w:before="247"/>
        <w:ind w:left="792" w:right="0" w:firstLine="0"/>
        <w:jc w:val="left"/>
        <w:rPr>
          <w:rFonts w:ascii="Consolas"/>
          <w:b/>
          <w:sz w:val="28"/>
        </w:rPr>
      </w:pPr>
      <w:r>
        <w:rPr>
          <w:rFonts w:ascii="Consolas"/>
          <w:b/>
          <w:sz w:val="28"/>
        </w:rPr>
        <w:t>arr[i],</w:t>
      </w:r>
      <w:r>
        <w:rPr>
          <w:rFonts w:ascii="Consolas"/>
          <w:b/>
          <w:spacing w:val="-13"/>
          <w:sz w:val="28"/>
        </w:rPr>
        <w:t xml:space="preserve"> </w:t>
      </w:r>
      <w:r>
        <w:rPr>
          <w:rFonts w:ascii="Consolas"/>
          <w:b/>
          <w:sz w:val="28"/>
        </w:rPr>
        <w:t>arr[min_index]</w:t>
      </w:r>
      <w:r>
        <w:rPr>
          <w:rFonts w:ascii="Consolas"/>
          <w:b/>
          <w:spacing w:val="-12"/>
          <w:sz w:val="28"/>
        </w:rPr>
        <w:t xml:space="preserve"> </w:t>
      </w:r>
      <w:r>
        <w:rPr>
          <w:rFonts w:ascii="Consolas"/>
          <w:b/>
          <w:sz w:val="28"/>
        </w:rPr>
        <w:t>=</w:t>
      </w:r>
      <w:r>
        <w:rPr>
          <w:rFonts w:ascii="Consolas"/>
          <w:b/>
          <w:spacing w:val="-12"/>
          <w:sz w:val="28"/>
        </w:rPr>
        <w:t xml:space="preserve"> </w:t>
      </w:r>
      <w:r>
        <w:rPr>
          <w:rFonts w:ascii="Consolas"/>
          <w:b/>
          <w:sz w:val="28"/>
        </w:rPr>
        <w:t>arr[min_index],</w:t>
      </w:r>
      <w:r>
        <w:rPr>
          <w:rFonts w:ascii="Consolas"/>
          <w:b/>
          <w:spacing w:val="-12"/>
          <w:sz w:val="28"/>
        </w:rPr>
        <w:t xml:space="preserve"> </w:t>
      </w:r>
      <w:r>
        <w:rPr>
          <w:rFonts w:ascii="Consolas"/>
          <w:b/>
          <w:spacing w:val="-2"/>
          <w:sz w:val="28"/>
        </w:rPr>
        <w:t>arr[i]</w:t>
      </w:r>
    </w:p>
    <w:p w14:paraId="7E58F630">
      <w:pPr>
        <w:pStyle w:val="12"/>
        <w:numPr>
          <w:ilvl w:val="0"/>
          <w:numId w:val="10"/>
        </w:numPr>
        <w:tabs>
          <w:tab w:val="left" w:pos="742"/>
        </w:tabs>
        <w:spacing w:before="57" w:after="0" w:line="240" w:lineRule="auto"/>
        <w:ind w:left="742" w:right="0" w:hanging="359"/>
        <w:jc w:val="left"/>
        <w:rPr>
          <w:rFonts w:ascii="Consolas"/>
          <w:sz w:val="28"/>
        </w:rPr>
      </w:pPr>
      <w:r>
        <w:rPr>
          <w:sz w:val="28"/>
        </w:rPr>
        <w:t>This</w:t>
      </w:r>
      <w:r>
        <w:rPr>
          <w:spacing w:val="-4"/>
          <w:sz w:val="28"/>
        </w:rPr>
        <w:t xml:space="preserve"> </w:t>
      </w:r>
      <w:r>
        <w:rPr>
          <w:sz w:val="28"/>
        </w:rPr>
        <w:t>process</w:t>
      </w:r>
      <w:r>
        <w:rPr>
          <w:spacing w:val="-4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z w:val="28"/>
        </w:rPr>
        <w:t>repeated</w:t>
      </w:r>
      <w:r>
        <w:rPr>
          <w:spacing w:val="-5"/>
          <w:sz w:val="28"/>
        </w:rPr>
        <w:t xml:space="preserve"> </w:t>
      </w:r>
      <w:r>
        <w:rPr>
          <w:sz w:val="28"/>
        </w:rPr>
        <w:t>until</w:t>
      </w:r>
      <w:r>
        <w:rPr>
          <w:spacing w:val="-11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entire</w:t>
      </w:r>
      <w:r>
        <w:rPr>
          <w:spacing w:val="-5"/>
          <w:sz w:val="28"/>
        </w:rPr>
        <w:t xml:space="preserve"> </w:t>
      </w:r>
      <w:r>
        <w:rPr>
          <w:sz w:val="28"/>
        </w:rPr>
        <w:t>list</w:t>
      </w:r>
      <w:r>
        <w:rPr>
          <w:spacing w:val="-1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z w:val="28"/>
        </w:rPr>
        <w:t>sorted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3"/>
          <w:sz w:val="28"/>
        </w:rPr>
        <w:t xml:space="preserve"> </w:t>
      </w:r>
      <w:r>
        <w:rPr>
          <w:rFonts w:ascii="Consolas"/>
          <w:sz w:val="28"/>
        </w:rPr>
        <w:t>return</w:t>
      </w:r>
      <w:r>
        <w:rPr>
          <w:rFonts w:ascii="Consolas"/>
          <w:spacing w:val="-15"/>
          <w:sz w:val="28"/>
        </w:rPr>
        <w:t xml:space="preserve"> </w:t>
      </w:r>
      <w:r>
        <w:rPr>
          <w:rFonts w:ascii="Consolas"/>
          <w:spacing w:val="-5"/>
          <w:sz w:val="28"/>
        </w:rPr>
        <w:t>arr</w:t>
      </w:r>
    </w:p>
    <w:p w14:paraId="35004798">
      <w:pPr>
        <w:spacing w:before="47"/>
        <w:ind w:left="744" w:right="0" w:firstLine="0"/>
        <w:jc w:val="left"/>
        <w:rPr>
          <w:sz w:val="28"/>
        </w:rPr>
      </w:pPr>
      <w:r>
        <w:rPr>
          <w:sz w:val="28"/>
        </w:rPr>
        <w:t>returns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sorted</w:t>
      </w:r>
      <w:r>
        <w:rPr>
          <w:spacing w:val="-2"/>
          <w:sz w:val="28"/>
        </w:rPr>
        <w:t xml:space="preserve"> </w:t>
      </w:r>
      <w:r>
        <w:rPr>
          <w:sz w:val="28"/>
        </w:rPr>
        <w:t>list</w:t>
      </w:r>
      <w:r>
        <w:rPr>
          <w:spacing w:val="-3"/>
          <w:sz w:val="28"/>
        </w:rPr>
        <w:t xml:space="preserve"> </w:t>
      </w:r>
      <w:r>
        <w:rPr>
          <w:sz w:val="28"/>
        </w:rPr>
        <w:t>in</w:t>
      </w:r>
      <w:r>
        <w:rPr>
          <w:spacing w:val="-12"/>
          <w:sz w:val="28"/>
        </w:rPr>
        <w:t xml:space="preserve"> </w:t>
      </w:r>
      <w:r>
        <w:rPr>
          <w:sz w:val="28"/>
        </w:rPr>
        <w:t>ascending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order.</w:t>
      </w:r>
    </w:p>
    <w:p w14:paraId="6875BD82">
      <w:pPr>
        <w:spacing w:after="0"/>
        <w:jc w:val="left"/>
        <w:rPr>
          <w:sz w:val="28"/>
        </w:rPr>
        <w:sectPr>
          <w:pgSz w:w="12240" w:h="15840"/>
          <w:pgMar w:top="1360" w:right="1417" w:bottom="280" w:left="1417" w:header="720" w:footer="720" w:gutter="0"/>
          <w:cols w:space="720" w:num="1"/>
        </w:sectPr>
      </w:pPr>
    </w:p>
    <w:p w14:paraId="12B2ACAB">
      <w:pPr>
        <w:pStyle w:val="8"/>
        <w:spacing w:before="4"/>
        <w:rPr>
          <w:sz w:val="17"/>
        </w:rPr>
      </w:pPr>
      <w:bookmarkStart w:id="1" w:name="_GoBack"/>
      <w:bookmarkEnd w:id="1"/>
    </w:p>
    <w:sectPr>
      <w:pgSz w:w="12240" w:h="15840"/>
      <w:pgMar w:top="1820" w:right="1417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Consolas">
    <w:panose1 w:val="020B0609020204030204"/>
    <w:charset w:val="01"/>
    <w:family w:val="modern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decimal"/>
      <w:lvlText w:val="%1."/>
      <w:lvlJc w:val="left"/>
      <w:pPr>
        <w:ind w:left="744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06" w:hanging="36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73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39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06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73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39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06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72" w:hanging="361"/>
      </w:pPr>
      <w:rPr>
        <w:rFonts w:hint="default"/>
        <w:lang w:val="en-US" w:eastAsia="en-US" w:bidi="ar-SA"/>
      </w:rPr>
    </w:lvl>
  </w:abstractNum>
  <w:abstractNum w:abstractNumId="1">
    <w:nsid w:val="B5E306ED"/>
    <w:multiLevelType w:val="multilevel"/>
    <w:tmpl w:val="B5E306ED"/>
    <w:lvl w:ilvl="0" w:tentative="0">
      <w:start w:val="0"/>
      <w:numFmt w:val="bullet"/>
      <w:lvlText w:val=""/>
      <w:lvlJc w:val="left"/>
      <w:pPr>
        <w:ind w:left="1169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036" w:hanging="36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912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88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40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16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92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168" w:hanging="361"/>
      </w:pPr>
      <w:rPr>
        <w:rFonts w:hint="default"/>
        <w:lang w:val="en-US" w:eastAsia="en-US" w:bidi="ar-SA"/>
      </w:rPr>
    </w:lvl>
  </w:abstractNum>
  <w:abstractNum w:abstractNumId="2">
    <w:nsid w:val="BF205925"/>
    <w:multiLevelType w:val="multilevel"/>
    <w:tmpl w:val="BF205925"/>
    <w:lvl w:ilvl="0" w:tentative="0">
      <w:start w:val="0"/>
      <w:numFmt w:val="bullet"/>
      <w:lvlText w:val=""/>
      <w:lvlJc w:val="left"/>
      <w:pPr>
        <w:ind w:left="1169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036" w:hanging="36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912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88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40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16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92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168" w:hanging="361"/>
      </w:pPr>
      <w:rPr>
        <w:rFonts w:hint="default"/>
        <w:lang w:val="en-US" w:eastAsia="en-US" w:bidi="ar-SA"/>
      </w:rPr>
    </w:lvl>
  </w:abstractNum>
  <w:abstractNum w:abstractNumId="3">
    <w:nsid w:val="CF092B84"/>
    <w:multiLevelType w:val="multilevel"/>
    <w:tmpl w:val="CF092B84"/>
    <w:lvl w:ilvl="0" w:tentative="0">
      <w:start w:val="0"/>
      <w:numFmt w:val="bullet"/>
      <w:lvlText w:val=""/>
      <w:lvlJc w:val="left"/>
      <w:pPr>
        <w:ind w:left="1169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036" w:hanging="36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912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88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40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16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92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168" w:hanging="361"/>
      </w:pPr>
      <w:rPr>
        <w:rFonts w:hint="default"/>
        <w:lang w:val="en-US" w:eastAsia="en-US" w:bidi="ar-SA"/>
      </w:rPr>
    </w:lvl>
  </w:abstractNum>
  <w:abstractNum w:abstractNumId="4">
    <w:nsid w:val="0053208E"/>
    <w:multiLevelType w:val="multilevel"/>
    <w:tmpl w:val="0053208E"/>
    <w:lvl w:ilvl="0" w:tentative="0">
      <w:start w:val="0"/>
      <w:numFmt w:val="bullet"/>
      <w:lvlText w:val=""/>
      <w:lvlJc w:val="left"/>
      <w:pPr>
        <w:ind w:left="1169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036" w:hanging="36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912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88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40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16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92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168" w:hanging="361"/>
      </w:pPr>
      <w:rPr>
        <w:rFonts w:hint="default"/>
        <w:lang w:val="en-US" w:eastAsia="en-US" w:bidi="ar-SA"/>
      </w:rPr>
    </w:lvl>
  </w:abstractNum>
  <w:abstractNum w:abstractNumId="5">
    <w:nsid w:val="0248C179"/>
    <w:multiLevelType w:val="multilevel"/>
    <w:tmpl w:val="0248C179"/>
    <w:lvl w:ilvl="0" w:tentative="0">
      <w:start w:val="0"/>
      <w:numFmt w:val="bullet"/>
      <w:lvlText w:val=""/>
      <w:lvlJc w:val="left"/>
      <w:pPr>
        <w:ind w:left="744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06" w:hanging="36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73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39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06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73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39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06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72" w:hanging="361"/>
      </w:pPr>
      <w:rPr>
        <w:rFonts w:hint="default"/>
        <w:lang w:val="en-US" w:eastAsia="en-US" w:bidi="ar-SA"/>
      </w:rPr>
    </w:lvl>
  </w:abstractNum>
  <w:abstractNum w:abstractNumId="6">
    <w:nsid w:val="03D62ECE"/>
    <w:multiLevelType w:val="multilevel"/>
    <w:tmpl w:val="03D62ECE"/>
    <w:lvl w:ilvl="0" w:tentative="0">
      <w:start w:val="0"/>
      <w:numFmt w:val="bullet"/>
      <w:lvlText w:val=""/>
      <w:lvlJc w:val="left"/>
      <w:pPr>
        <w:ind w:left="1169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036" w:hanging="36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912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88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40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16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92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168" w:hanging="361"/>
      </w:pPr>
      <w:rPr>
        <w:rFonts w:hint="default"/>
        <w:lang w:val="en-US" w:eastAsia="en-US" w:bidi="ar-SA"/>
      </w:rPr>
    </w:lvl>
  </w:abstractNum>
  <w:abstractNum w:abstractNumId="7">
    <w:nsid w:val="25B654F3"/>
    <w:multiLevelType w:val="multilevel"/>
    <w:tmpl w:val="25B654F3"/>
    <w:lvl w:ilvl="0" w:tentative="0">
      <w:start w:val="1"/>
      <w:numFmt w:val="decimal"/>
      <w:lvlText w:val="%1."/>
      <w:lvlJc w:val="left"/>
      <w:pPr>
        <w:ind w:left="23" w:hanging="27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1"/>
        <w:w w:val="90"/>
        <w:sz w:val="34"/>
        <w:szCs w:val="3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958" w:hanging="274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897" w:hanging="274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835" w:hanging="274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774" w:hanging="274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713" w:hanging="274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651" w:hanging="274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90" w:hanging="274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528" w:hanging="274"/>
      </w:pPr>
      <w:rPr>
        <w:rFonts w:hint="default"/>
        <w:lang w:val="en-US" w:eastAsia="en-US" w:bidi="ar-SA"/>
      </w:rPr>
    </w:lvl>
  </w:abstractNum>
  <w:abstractNum w:abstractNumId="8">
    <w:nsid w:val="59ADCABA"/>
    <w:multiLevelType w:val="multilevel"/>
    <w:tmpl w:val="59ADCABA"/>
    <w:lvl w:ilvl="0" w:tentative="0">
      <w:start w:val="0"/>
      <w:numFmt w:val="bullet"/>
      <w:lvlText w:val=""/>
      <w:lvlJc w:val="left"/>
      <w:pPr>
        <w:ind w:left="1169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036" w:hanging="36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912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88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40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16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92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168" w:hanging="361"/>
      </w:pPr>
      <w:rPr>
        <w:rFonts w:hint="default"/>
        <w:lang w:val="en-US" w:eastAsia="en-US" w:bidi="ar-SA"/>
      </w:rPr>
    </w:lvl>
  </w:abstractNum>
  <w:abstractNum w:abstractNumId="9">
    <w:nsid w:val="72183CF9"/>
    <w:multiLevelType w:val="multilevel"/>
    <w:tmpl w:val="72183CF9"/>
    <w:lvl w:ilvl="0" w:tentative="0">
      <w:start w:val="0"/>
      <w:numFmt w:val="bullet"/>
      <w:lvlText w:val=""/>
      <w:lvlJc w:val="left"/>
      <w:pPr>
        <w:ind w:left="744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06" w:hanging="36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73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39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06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73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39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06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72" w:hanging="361"/>
      </w:pPr>
      <w:rPr>
        <w:rFonts w:hint="default"/>
        <w:lang w:val="en-US" w:eastAsia="en-US" w:bidi="ar-SA"/>
      </w:rPr>
    </w:lvl>
  </w:abstractNum>
  <w:num w:numId="1">
    <w:abstractNumId w:val="4"/>
  </w:num>
  <w:num w:numId="2">
    <w:abstractNumId w:val="3"/>
  </w:num>
  <w:num w:numId="3">
    <w:abstractNumId w:val="8"/>
  </w:num>
  <w:num w:numId="4">
    <w:abstractNumId w:val="2"/>
  </w:num>
  <w:num w:numId="5">
    <w:abstractNumId w:val="1"/>
  </w:num>
  <w:num w:numId="6">
    <w:abstractNumId w:val="6"/>
  </w:num>
  <w:num w:numId="7">
    <w:abstractNumId w:val="7"/>
  </w:num>
  <w:num w:numId="8">
    <w:abstractNumId w:val="9"/>
  </w:num>
  <w:num w:numId="9">
    <w:abstractNumId w:val="5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256341B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right="2"/>
      <w:jc w:val="center"/>
      <w:outlineLvl w:val="1"/>
    </w:pPr>
    <w:rPr>
      <w:rFonts w:ascii="Arial MT" w:hAnsi="Arial MT" w:eastAsia="Arial MT" w:cs="Arial MT"/>
      <w:sz w:val="56"/>
      <w:szCs w:val="56"/>
      <w:lang w:val="en-US" w:eastAsia="en-US" w:bidi="ar-SA"/>
    </w:rPr>
  </w:style>
  <w:style w:type="paragraph" w:styleId="3">
    <w:name w:val="heading 2"/>
    <w:basedOn w:val="1"/>
    <w:qFormat/>
    <w:uiPriority w:val="1"/>
    <w:pPr>
      <w:ind w:left="23"/>
      <w:outlineLvl w:val="2"/>
    </w:pPr>
    <w:rPr>
      <w:rFonts w:ascii="Times New Roman" w:hAnsi="Times New Roman" w:eastAsia="Times New Roman" w:cs="Times New Roman"/>
      <w:sz w:val="40"/>
      <w:szCs w:val="40"/>
      <w:lang w:val="en-US" w:eastAsia="en-US" w:bidi="ar-SA"/>
    </w:rPr>
  </w:style>
  <w:style w:type="paragraph" w:styleId="4">
    <w:name w:val="heading 3"/>
    <w:basedOn w:val="1"/>
    <w:qFormat/>
    <w:uiPriority w:val="1"/>
    <w:pPr>
      <w:ind w:left="23"/>
      <w:outlineLvl w:val="3"/>
    </w:pPr>
    <w:rPr>
      <w:rFonts w:ascii="Times New Roman" w:hAnsi="Times New Roman" w:eastAsia="Times New Roman" w:cs="Times New Roman"/>
      <w:sz w:val="36"/>
      <w:szCs w:val="36"/>
      <w:u w:val="single" w:color="000000"/>
      <w:lang w:val="en-US" w:eastAsia="en-US" w:bidi="ar-SA"/>
    </w:rPr>
  </w:style>
  <w:style w:type="paragraph" w:styleId="5">
    <w:name w:val="heading 4"/>
    <w:basedOn w:val="1"/>
    <w:qFormat/>
    <w:uiPriority w:val="1"/>
    <w:pPr>
      <w:ind w:left="448"/>
      <w:outlineLvl w:val="4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qFormat/>
    <w:uiPriority w:val="1"/>
    <w:rPr>
      <w:rFonts w:ascii="Times New Roman" w:hAnsi="Times New Roman" w:eastAsia="Times New Roman" w:cs="Times New Roman"/>
      <w:sz w:val="32"/>
      <w:szCs w:val="32"/>
      <w:lang w:val="en-US" w:eastAsia="en-US" w:bidi="ar-SA"/>
    </w:rPr>
  </w:style>
  <w:style w:type="paragraph" w:styleId="9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customStyle="1" w:styleId="11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2">
    <w:name w:val="List Paragraph"/>
    <w:basedOn w:val="1"/>
    <w:qFormat/>
    <w:uiPriority w:val="1"/>
    <w:pPr>
      <w:spacing w:before="59"/>
      <w:ind w:left="1168" w:hanging="360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3">
    <w:name w:val="Table Paragraph"/>
    <w:basedOn w:val="1"/>
    <w:qFormat/>
    <w:uiPriority w:val="1"/>
    <w:pPr>
      <w:ind w:left="11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7" Type="http://schemas.openxmlformats.org/officeDocument/2006/relationships/fontTable" Target="fontTable.xml"/><Relationship Id="rId26" Type="http://schemas.openxmlformats.org/officeDocument/2006/relationships/numbering" Target="numbering.xml"/><Relationship Id="rId25" Type="http://schemas.openxmlformats.org/officeDocument/2006/relationships/image" Target="media/image20.jpeg"/><Relationship Id="rId24" Type="http://schemas.openxmlformats.org/officeDocument/2006/relationships/image" Target="media/image19.jpeg"/><Relationship Id="rId23" Type="http://schemas.openxmlformats.org/officeDocument/2006/relationships/image" Target="media/image18.jpeg"/><Relationship Id="rId22" Type="http://schemas.openxmlformats.org/officeDocument/2006/relationships/image" Target="media/image17.jpeg"/><Relationship Id="rId21" Type="http://schemas.openxmlformats.org/officeDocument/2006/relationships/image" Target="media/image16.jpeg"/><Relationship Id="rId20" Type="http://schemas.openxmlformats.org/officeDocument/2006/relationships/image" Target="media/image15.jpeg"/><Relationship Id="rId2" Type="http://schemas.openxmlformats.org/officeDocument/2006/relationships/settings" Target="settings.xml"/><Relationship Id="rId19" Type="http://schemas.openxmlformats.org/officeDocument/2006/relationships/image" Target="media/image14.jpeg"/><Relationship Id="rId18" Type="http://schemas.openxmlformats.org/officeDocument/2006/relationships/image" Target="media/image13.png"/><Relationship Id="rId17" Type="http://schemas.openxmlformats.org/officeDocument/2006/relationships/image" Target="media/image12.jpeg"/><Relationship Id="rId16" Type="http://schemas.openxmlformats.org/officeDocument/2006/relationships/image" Target="media/image11.png"/><Relationship Id="rId15" Type="http://schemas.openxmlformats.org/officeDocument/2006/relationships/image" Target="media/image10.jpeg"/><Relationship Id="rId14" Type="http://schemas.openxmlformats.org/officeDocument/2006/relationships/image" Target="media/image9.png"/><Relationship Id="rId13" Type="http://schemas.openxmlformats.org/officeDocument/2006/relationships/image" Target="media/image8.jpeg"/><Relationship Id="rId12" Type="http://schemas.openxmlformats.org/officeDocument/2006/relationships/image" Target="media/image7.png"/><Relationship Id="rId11" Type="http://schemas.openxmlformats.org/officeDocument/2006/relationships/image" Target="media/image6.jpe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35</Pages>
  <Words>1975</Words>
  <Characters>9532</Characters>
  <TotalTime>4</TotalTime>
  <ScaleCrop>false</ScaleCrop>
  <LinksUpToDate>false</LinksUpToDate>
  <CharactersWithSpaces>11138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2026-08-17T18:29:00Z</dcterms:created>
  <dc:creator>Harini.Tadiparthi</dc:creator>
  <cp:lastModifiedBy>Jithin Tadiparthi</cp:lastModifiedBy>
  <dcterms:modified xsi:type="dcterms:W3CDTF">2026-08-17T18:35:49Z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2026-08-17T00:00:00Z</vt:filetime>
  </property>
  <property fmtid="{D5CDD505-2E9C-101B-9397-08002B2CF9AE}" pid="4" name="LastSaved">
    <vt:filetime>2026-08-17T00:00:00Z</vt:filetime>
  </property>
  <property fmtid="{D5CDD505-2E9C-101B-9397-08002B2CF9AE}" pid="5" name="Producer">
    <vt:lpwstr>iLovePDF</vt:lpwstr>
  </property>
  <property fmtid="{D5CDD505-2E9C-101B-9397-08002B2CF9AE}" pid="6" name="KSOTemplateDocerSaveRecord">
    <vt:lpwstr>eyJoZGlkIjoiYjJjOTQxYzhjODMyMDAzZmE0MDJkMWFkNmJlNDkwYTUiLCJ1c2VySWQiOiI1Njc2NzUxNTkwMTUifQ==</vt:lpwstr>
  </property>
  <property fmtid="{D5CDD505-2E9C-101B-9397-08002B2CF9AE}" pid="7" name="KSOProductBuildVer">
    <vt:lpwstr>1033-12.1.0.28032</vt:lpwstr>
  </property>
  <property fmtid="{D5CDD505-2E9C-101B-9397-08002B2CF9AE}" pid="8" name="ICV">
    <vt:lpwstr>38D16D0E6B19495687AF6FA1353FCF96_12</vt:lpwstr>
  </property>
</Properties>
</file>